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6E90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6CC72CFD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8"/>
        </w:rPr>
        <w:t>TOPSIS</w:t>
      </w:r>
      <w:bookmarkStart w:id="0" w:name="_GoBack"/>
      <w:bookmarkEnd w:id="0"/>
      <w:r>
        <w:rPr>
          <w:rFonts w:hint="eastAsia" w:ascii="楷体" w:hAnsi="楷体" w:eastAsia="楷体" w:cs="楷体"/>
          <w:color w:val="auto"/>
        </w:rPr>
        <w:br w:type="page"/>
      </w:r>
    </w:p>
    <w:p w14:paraId="5BFD1046">
      <w:pPr>
        <w:spacing w:after="80" w:line="384" w:lineRule="auto"/>
        <w:rPr>
          <w:rFonts w:hint="eastAsia" w:ascii="楷体" w:hAnsi="楷体" w:eastAsia="楷体" w:cs="楷体"/>
          <w:color w:val="auto"/>
        </w:rPr>
      </w:pPr>
    </w:p>
    <w:p w14:paraId="6B601D77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一、原始数据表</w:t>
      </w:r>
    </w:p>
    <w:p w14:paraId="7C54564C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3 台候选手机 A/B/C,4 个评价指标:价格、性能、外观、续航。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07FC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3A5F"/>
          </w:tcPr>
          <w:p w14:paraId="49A635F9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方案</w:t>
            </w:r>
          </w:p>
        </w:tc>
        <w:tc>
          <w:tcPr>
            <w:tcW w:w="1728" w:type="dxa"/>
            <w:shd w:val="clear" w:color="auto" w:fill="1F3A5F"/>
          </w:tcPr>
          <w:p w14:paraId="7BA217F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价格(</w:t>
            </w:r>
            <w:r>
              <w:rPr>
                <w:rFonts w:hint="eastAsia" w:ascii="楷体" w:hAnsi="楷体" w:eastAsia="楷体" w:cs="楷体"/>
                <w:b/>
                <w:color w:val="auto"/>
                <w:sz w:val="20"/>
                <w:lang w:val="en-US" w:eastAsia="zh-CN"/>
              </w:rPr>
              <w:t>万</w:t>
            </w: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元)</w:t>
            </w:r>
          </w:p>
        </w:tc>
        <w:tc>
          <w:tcPr>
            <w:tcW w:w="1728" w:type="dxa"/>
            <w:shd w:val="clear" w:color="auto" w:fill="1F3A5F"/>
          </w:tcPr>
          <w:p w14:paraId="127C076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性能</w:t>
            </w:r>
          </w:p>
        </w:tc>
        <w:tc>
          <w:tcPr>
            <w:tcW w:w="1728" w:type="dxa"/>
            <w:shd w:val="clear" w:color="auto" w:fill="1F3A5F"/>
          </w:tcPr>
          <w:p w14:paraId="4AD863D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外观</w:t>
            </w:r>
          </w:p>
        </w:tc>
        <w:tc>
          <w:tcPr>
            <w:tcW w:w="1728" w:type="dxa"/>
            <w:shd w:val="clear" w:color="auto" w:fill="1F3A5F"/>
          </w:tcPr>
          <w:p w14:paraId="3DEEBA1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续航(h)</w:t>
            </w:r>
          </w:p>
        </w:tc>
      </w:tr>
      <w:tr w14:paraId="6D8C9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14647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A</w:t>
            </w:r>
          </w:p>
        </w:tc>
        <w:tc>
          <w:tcPr>
            <w:tcW w:w="1728" w:type="dxa"/>
          </w:tcPr>
          <w:p w14:paraId="009E05B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0.30</w:t>
            </w:r>
          </w:p>
        </w:tc>
        <w:tc>
          <w:tcPr>
            <w:tcW w:w="1728" w:type="dxa"/>
          </w:tcPr>
          <w:p w14:paraId="47773F80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85</w:t>
            </w:r>
          </w:p>
        </w:tc>
        <w:tc>
          <w:tcPr>
            <w:tcW w:w="1728" w:type="dxa"/>
          </w:tcPr>
          <w:p w14:paraId="0FB6569D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80</w:t>
            </w:r>
          </w:p>
        </w:tc>
        <w:tc>
          <w:tcPr>
            <w:tcW w:w="1728" w:type="dxa"/>
          </w:tcPr>
          <w:p w14:paraId="61A5393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24</w:t>
            </w:r>
          </w:p>
        </w:tc>
      </w:tr>
      <w:tr w14:paraId="7A1B9E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D8378B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B</w:t>
            </w:r>
          </w:p>
        </w:tc>
        <w:tc>
          <w:tcPr>
            <w:tcW w:w="1728" w:type="dxa"/>
          </w:tcPr>
          <w:p w14:paraId="7A9DCCB9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0.50</w:t>
            </w:r>
          </w:p>
        </w:tc>
        <w:tc>
          <w:tcPr>
            <w:tcW w:w="1728" w:type="dxa"/>
          </w:tcPr>
          <w:p w14:paraId="20B5298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95</w:t>
            </w:r>
          </w:p>
        </w:tc>
        <w:tc>
          <w:tcPr>
            <w:tcW w:w="1728" w:type="dxa"/>
          </w:tcPr>
          <w:p w14:paraId="55C27A1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90</w:t>
            </w:r>
          </w:p>
        </w:tc>
        <w:tc>
          <w:tcPr>
            <w:tcW w:w="1728" w:type="dxa"/>
          </w:tcPr>
          <w:p w14:paraId="46A1A0E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30</w:t>
            </w:r>
          </w:p>
        </w:tc>
      </w:tr>
      <w:tr w14:paraId="31F75E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A24E3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C</w:t>
            </w:r>
          </w:p>
        </w:tc>
        <w:tc>
          <w:tcPr>
            <w:tcW w:w="1728" w:type="dxa"/>
          </w:tcPr>
          <w:p w14:paraId="5610214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0.40</w:t>
            </w:r>
          </w:p>
        </w:tc>
        <w:tc>
          <w:tcPr>
            <w:tcW w:w="1728" w:type="dxa"/>
          </w:tcPr>
          <w:p w14:paraId="5F8941C9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70</w:t>
            </w:r>
          </w:p>
        </w:tc>
        <w:tc>
          <w:tcPr>
            <w:tcW w:w="1728" w:type="dxa"/>
          </w:tcPr>
          <w:p w14:paraId="2D46A88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75</w:t>
            </w:r>
          </w:p>
        </w:tc>
        <w:tc>
          <w:tcPr>
            <w:tcW w:w="1728" w:type="dxa"/>
          </w:tcPr>
          <w:p w14:paraId="4BD9681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20</w:t>
            </w:r>
          </w:p>
        </w:tc>
      </w:tr>
    </w:tbl>
    <w:p w14:paraId="1F7F55E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4 个指标的属性:</w:t>
      </w:r>
    </w:p>
    <w:p w14:paraId="78CA09D7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价格:越小越好(成本型 / 逆向指标)</w:t>
      </w:r>
    </w:p>
    <w:p w14:paraId="73ED55B8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性能、外观、续航:越大越好(效益型 / 正向指标)</w:t>
      </w:r>
    </w:p>
    <w:p w14:paraId="4B4D8E3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专家给的权重(假设已经用 AHP 算出): w = (0.4, 0.3, 0.1, 0.2)</w:t>
      </w:r>
    </w:p>
    <w:p w14:paraId="54F0FEE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意思是价格最重要(0.4),性能次之(0.3),续航第三(0.2),外观最轻(0.1)。</w:t>
      </w:r>
    </w:p>
    <w:p w14:paraId="2701C2E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二、第 1 步:指标正向化</w:t>
      </w:r>
    </w:p>
    <w:p w14:paraId="75218CC5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TOPSIS 后面要'每列取最大值当作正理想解'。如果价格不翻过来,0.5 元(最贵)就会被当成'最好方案',逻辑完全反了。所以必须先把'越小越好'的价格,翻成'越大越好'。"</w:t>
      </w:r>
    </w:p>
    <w:p w14:paraId="013D286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常用两种方法</w:t>
      </w:r>
    </w:p>
    <w:p w14:paraId="43D8C181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方法一(推荐,好懂):  x' = max(x) - x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方法二(备用):        x' = 1 / x    (x 不能为 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这里我们用方法一。</w:t>
      </w:r>
    </w:p>
    <w:p w14:paraId="4B2E96A2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手算价格列</w:t>
      </w:r>
    </w:p>
    <w:p w14:paraId="2C37CCA3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价格列的最大值: max = max(0.30, 0.50, 0.40) = 0.50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价格_A' = 0.50 - 0.30 = 0.20   ← 原来最便宜,翻完最大 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价格_B' = 0.50 - 0.50 = 0.00   ← 原来最贵,翻完最小 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价格_C' = 0.50 - 0.40 = 0.10</w:t>
      </w:r>
    </w:p>
    <w:p w14:paraId="78619DE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正向化后的数据表(4 列全变成"越大越好"):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7635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3A5F"/>
          </w:tcPr>
          <w:p w14:paraId="0046A3B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方案</w:t>
            </w:r>
          </w:p>
        </w:tc>
        <w:tc>
          <w:tcPr>
            <w:tcW w:w="1728" w:type="dxa"/>
            <w:shd w:val="clear" w:color="auto" w:fill="1F3A5F"/>
          </w:tcPr>
          <w:p w14:paraId="2FFFAA2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价格'</w:t>
            </w:r>
          </w:p>
        </w:tc>
        <w:tc>
          <w:tcPr>
            <w:tcW w:w="1728" w:type="dxa"/>
            <w:shd w:val="clear" w:color="auto" w:fill="1F3A5F"/>
          </w:tcPr>
          <w:p w14:paraId="243ED15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性能</w:t>
            </w:r>
          </w:p>
        </w:tc>
        <w:tc>
          <w:tcPr>
            <w:tcW w:w="1728" w:type="dxa"/>
            <w:shd w:val="clear" w:color="auto" w:fill="1F3A5F"/>
          </w:tcPr>
          <w:p w14:paraId="74FBE62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外观</w:t>
            </w:r>
          </w:p>
        </w:tc>
        <w:tc>
          <w:tcPr>
            <w:tcW w:w="1728" w:type="dxa"/>
            <w:shd w:val="clear" w:color="auto" w:fill="1F3A5F"/>
          </w:tcPr>
          <w:p w14:paraId="2705C83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续航</w:t>
            </w:r>
          </w:p>
        </w:tc>
      </w:tr>
      <w:tr w14:paraId="372882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D0FFA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A</w:t>
            </w:r>
          </w:p>
        </w:tc>
        <w:tc>
          <w:tcPr>
            <w:tcW w:w="1728" w:type="dxa"/>
          </w:tcPr>
          <w:p w14:paraId="32D27A0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0.20</w:t>
            </w:r>
          </w:p>
        </w:tc>
        <w:tc>
          <w:tcPr>
            <w:tcW w:w="1728" w:type="dxa"/>
          </w:tcPr>
          <w:p w14:paraId="7EC21FD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85</w:t>
            </w:r>
          </w:p>
        </w:tc>
        <w:tc>
          <w:tcPr>
            <w:tcW w:w="1728" w:type="dxa"/>
          </w:tcPr>
          <w:p w14:paraId="3912A99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80</w:t>
            </w:r>
          </w:p>
        </w:tc>
        <w:tc>
          <w:tcPr>
            <w:tcW w:w="1728" w:type="dxa"/>
          </w:tcPr>
          <w:p w14:paraId="210757C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24</w:t>
            </w:r>
          </w:p>
        </w:tc>
      </w:tr>
      <w:tr w14:paraId="17DD7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1C598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B</w:t>
            </w:r>
          </w:p>
        </w:tc>
        <w:tc>
          <w:tcPr>
            <w:tcW w:w="1728" w:type="dxa"/>
          </w:tcPr>
          <w:p w14:paraId="22DB99F6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0.00</w:t>
            </w:r>
          </w:p>
        </w:tc>
        <w:tc>
          <w:tcPr>
            <w:tcW w:w="1728" w:type="dxa"/>
          </w:tcPr>
          <w:p w14:paraId="04A778C6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95</w:t>
            </w:r>
          </w:p>
        </w:tc>
        <w:tc>
          <w:tcPr>
            <w:tcW w:w="1728" w:type="dxa"/>
          </w:tcPr>
          <w:p w14:paraId="1233EC98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90</w:t>
            </w:r>
          </w:p>
        </w:tc>
        <w:tc>
          <w:tcPr>
            <w:tcW w:w="1728" w:type="dxa"/>
          </w:tcPr>
          <w:p w14:paraId="2DAB94B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30</w:t>
            </w:r>
          </w:p>
        </w:tc>
      </w:tr>
      <w:tr w14:paraId="089AC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2AA72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手机 C</w:t>
            </w:r>
          </w:p>
        </w:tc>
        <w:tc>
          <w:tcPr>
            <w:tcW w:w="1728" w:type="dxa"/>
          </w:tcPr>
          <w:p w14:paraId="3FCBE3D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0.10</w:t>
            </w:r>
          </w:p>
        </w:tc>
        <w:tc>
          <w:tcPr>
            <w:tcW w:w="1728" w:type="dxa"/>
          </w:tcPr>
          <w:p w14:paraId="0B831A02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70</w:t>
            </w:r>
          </w:p>
        </w:tc>
        <w:tc>
          <w:tcPr>
            <w:tcW w:w="1728" w:type="dxa"/>
          </w:tcPr>
          <w:p w14:paraId="76C16F30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75</w:t>
            </w:r>
          </w:p>
        </w:tc>
        <w:tc>
          <w:tcPr>
            <w:tcW w:w="1728" w:type="dxa"/>
          </w:tcPr>
          <w:p w14:paraId="2EDA74A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20</w:t>
            </w:r>
          </w:p>
        </w:tc>
      </w:tr>
    </w:tbl>
    <w:p w14:paraId="683936CD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进入第 2 步之前,每一列必须都是"越大越好"。</w:t>
      </w:r>
    </w:p>
    <w:p w14:paraId="3EEFF196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三、第 2 步:每列归一化</w:t>
      </w:r>
    </w:p>
    <w:p w14:paraId="7BCC742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公式</w:t>
      </w:r>
    </w:p>
    <w:p w14:paraId="10B7DBC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z_ij = x_ij / √( Σ_i x_ij² 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每一列自己除以自己那列的"平方和开根"</w:t>
      </w:r>
    </w:p>
    <w:p w14:paraId="4963C1F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1 列(价格')</w:t>
      </w:r>
    </w:p>
    <w:p w14:paraId="2115CF53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分母 = √(0.20² + 0.00² + 0.10²)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√(0.04 + 0 + 0.01)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√0.05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0.2236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z_A1 = 0.20 / 0.2236 = 0.894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z_B1 = 0.00 / 0.2236 = 0.000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z_C1 = 0.10 / 0.2236 = 0.447</w:t>
      </w:r>
    </w:p>
    <w:p w14:paraId="6304E81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2 列(性能)</w:t>
      </w:r>
    </w:p>
    <w:p w14:paraId="57F05C64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分母 = √(85² + 95² + 70²)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√(7225 + 9025 + 4900)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√21150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145.43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z_A2 = 85 / 145.43 = 0.584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z_B2 = 95 / 145.43 = 0.653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z_C2 = 70 / 145.43 = 0.481</w:t>
      </w:r>
    </w:p>
    <w:p w14:paraId="5917C0D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3 列(外观)</w:t>
      </w:r>
    </w:p>
    <w:p w14:paraId="4E847CAF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分母 = √(80² + 90² + 75²)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√(6400 + 8100 + 5625)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√20125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141.86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z_A3 = 80 / 141.86 = 0.564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z_B3 = 90 / 141.86 = 0.634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z_C3 = 75 / 141.86 = 0.529</w:t>
      </w:r>
    </w:p>
    <w:p w14:paraId="74E10E1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4 列(续航)</w:t>
      </w:r>
    </w:p>
    <w:p w14:paraId="242CC99F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分母 = √(24² + 30² + 20²)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√(576 + 900 + 400)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√1876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43.31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z_A4 = 24 / 43.31 = 0.554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z_B4 = 30 / 43.31 = 0.693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z_C4 = 20 / 43.31 = 0.462</w:t>
      </w:r>
    </w:p>
    <w:p w14:paraId="66D55F0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归一化矩阵 Z(每列的数字现在都在 0~1 之间):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8EB2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3A5F"/>
          </w:tcPr>
          <w:p w14:paraId="5977AA1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方案</w:t>
            </w:r>
          </w:p>
        </w:tc>
        <w:tc>
          <w:tcPr>
            <w:tcW w:w="1728" w:type="dxa"/>
            <w:shd w:val="clear" w:color="auto" w:fill="1F3A5F"/>
          </w:tcPr>
          <w:p w14:paraId="6192DC0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价格'</w:t>
            </w:r>
          </w:p>
        </w:tc>
        <w:tc>
          <w:tcPr>
            <w:tcW w:w="1728" w:type="dxa"/>
            <w:shd w:val="clear" w:color="auto" w:fill="1F3A5F"/>
          </w:tcPr>
          <w:p w14:paraId="3410A35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性能</w:t>
            </w:r>
          </w:p>
        </w:tc>
        <w:tc>
          <w:tcPr>
            <w:tcW w:w="1728" w:type="dxa"/>
            <w:shd w:val="clear" w:color="auto" w:fill="1F3A5F"/>
          </w:tcPr>
          <w:p w14:paraId="06D8B759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外观</w:t>
            </w:r>
          </w:p>
        </w:tc>
        <w:tc>
          <w:tcPr>
            <w:tcW w:w="1728" w:type="dxa"/>
            <w:shd w:val="clear" w:color="auto" w:fill="1F3A5F"/>
          </w:tcPr>
          <w:p w14:paraId="4CBDC67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续航</w:t>
            </w:r>
          </w:p>
        </w:tc>
      </w:tr>
      <w:tr w14:paraId="2560D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14648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A</w:t>
            </w:r>
          </w:p>
        </w:tc>
        <w:tc>
          <w:tcPr>
            <w:tcW w:w="1728" w:type="dxa"/>
          </w:tcPr>
          <w:p w14:paraId="63D5FB3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0.894</w:t>
            </w:r>
          </w:p>
        </w:tc>
        <w:tc>
          <w:tcPr>
            <w:tcW w:w="1728" w:type="dxa"/>
          </w:tcPr>
          <w:p w14:paraId="502A7708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0.584</w:t>
            </w:r>
          </w:p>
        </w:tc>
        <w:tc>
          <w:tcPr>
            <w:tcW w:w="1728" w:type="dxa"/>
          </w:tcPr>
          <w:p w14:paraId="1352069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0.564</w:t>
            </w:r>
          </w:p>
        </w:tc>
        <w:tc>
          <w:tcPr>
            <w:tcW w:w="1728" w:type="dxa"/>
          </w:tcPr>
          <w:p w14:paraId="531C9BE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0.554</w:t>
            </w:r>
          </w:p>
        </w:tc>
      </w:tr>
      <w:tr w14:paraId="2C317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86389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B</w:t>
            </w:r>
          </w:p>
        </w:tc>
        <w:tc>
          <w:tcPr>
            <w:tcW w:w="1728" w:type="dxa"/>
          </w:tcPr>
          <w:p w14:paraId="6925141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0.000</w:t>
            </w:r>
          </w:p>
        </w:tc>
        <w:tc>
          <w:tcPr>
            <w:tcW w:w="1728" w:type="dxa"/>
          </w:tcPr>
          <w:p w14:paraId="6968ACD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0.653</w:t>
            </w:r>
          </w:p>
        </w:tc>
        <w:tc>
          <w:tcPr>
            <w:tcW w:w="1728" w:type="dxa"/>
          </w:tcPr>
          <w:p w14:paraId="40880DB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0.634</w:t>
            </w:r>
          </w:p>
        </w:tc>
        <w:tc>
          <w:tcPr>
            <w:tcW w:w="1728" w:type="dxa"/>
          </w:tcPr>
          <w:p w14:paraId="7FCF2E69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0.693</w:t>
            </w:r>
          </w:p>
        </w:tc>
      </w:tr>
      <w:tr w14:paraId="1789C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2ED35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C</w:t>
            </w:r>
          </w:p>
        </w:tc>
        <w:tc>
          <w:tcPr>
            <w:tcW w:w="1728" w:type="dxa"/>
          </w:tcPr>
          <w:p w14:paraId="46F5C3B0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0.447</w:t>
            </w:r>
          </w:p>
        </w:tc>
        <w:tc>
          <w:tcPr>
            <w:tcW w:w="1728" w:type="dxa"/>
          </w:tcPr>
          <w:p w14:paraId="0B844D68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0.481</w:t>
            </w:r>
          </w:p>
        </w:tc>
        <w:tc>
          <w:tcPr>
            <w:tcW w:w="1728" w:type="dxa"/>
          </w:tcPr>
          <w:p w14:paraId="322DA18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0.529</w:t>
            </w:r>
          </w:p>
        </w:tc>
        <w:tc>
          <w:tcPr>
            <w:tcW w:w="1728" w:type="dxa"/>
          </w:tcPr>
          <w:p w14:paraId="28B1CAA2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0.462</w:t>
            </w:r>
          </w:p>
        </w:tc>
      </w:tr>
    </w:tbl>
    <w:p w14:paraId="0519E0B2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四、第 3 步:乘权重 → 加权归一化矩阵 V</w:t>
      </w:r>
    </w:p>
    <w:p w14:paraId="0FDCEC14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公式</w:t>
      </w:r>
    </w:p>
    <w:p w14:paraId="6CF5C6DC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V_ij = w_j × z_ij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权重 w = (0.4, 0.3, 0.1, 0.2)</w:t>
      </w:r>
    </w:p>
    <w:p w14:paraId="67C99466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逐格计算</w:t>
      </w:r>
    </w:p>
    <w:p w14:paraId="10FE887C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手机 A: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V_A1 = 0.4 × 0.894 = 0.358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V_A2 = 0.3 × 0.584 = 0.175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V_A3 = 0.1 × 0.564 = 0.056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V_A4 = 0.2 × 0.554 = 0.111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手机 B: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V_B1 = 0.4 × 0.000 = 0.000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V_B2 = 0.3 × 0.653 = 0.196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V_B3 = 0.1 × 0.634 = 0.063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V_B4 = 0.2 × 0.693 = 0.139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手机 C: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V_C1 = 0.4 × 0.447 = 0.179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V_C2 = 0.3 × 0.481 = 0.144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V_C3 = 0.1 × 0.529 = 0.053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V_C4 = 0.2 × 0.462 = 0.092</w:t>
      </w:r>
    </w:p>
    <w:p w14:paraId="15113C6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加权归一化矩阵 V: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98806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3A5F"/>
          </w:tcPr>
          <w:p w14:paraId="0EB2FCDB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方案</w:t>
            </w:r>
          </w:p>
        </w:tc>
        <w:tc>
          <w:tcPr>
            <w:tcW w:w="1728" w:type="dxa"/>
            <w:shd w:val="clear" w:color="auto" w:fill="1F3A5F"/>
          </w:tcPr>
          <w:p w14:paraId="329599F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价格'(×0.4)</w:t>
            </w:r>
          </w:p>
        </w:tc>
        <w:tc>
          <w:tcPr>
            <w:tcW w:w="1728" w:type="dxa"/>
            <w:shd w:val="clear" w:color="auto" w:fill="1F3A5F"/>
          </w:tcPr>
          <w:p w14:paraId="7034F2A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性能(×0.3)</w:t>
            </w:r>
          </w:p>
        </w:tc>
        <w:tc>
          <w:tcPr>
            <w:tcW w:w="1728" w:type="dxa"/>
            <w:shd w:val="clear" w:color="auto" w:fill="1F3A5F"/>
          </w:tcPr>
          <w:p w14:paraId="26CE532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外观(×0.1)</w:t>
            </w:r>
          </w:p>
        </w:tc>
        <w:tc>
          <w:tcPr>
            <w:tcW w:w="1728" w:type="dxa"/>
            <w:shd w:val="clear" w:color="auto" w:fill="1F3A5F"/>
          </w:tcPr>
          <w:p w14:paraId="3C46DC6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续航(×0.2)</w:t>
            </w:r>
          </w:p>
        </w:tc>
      </w:tr>
      <w:tr w14:paraId="3D938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FBB52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A</w:t>
            </w:r>
          </w:p>
        </w:tc>
        <w:tc>
          <w:tcPr>
            <w:tcW w:w="1728" w:type="dxa"/>
          </w:tcPr>
          <w:p w14:paraId="3C4B1C7B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0.358</w:t>
            </w:r>
          </w:p>
        </w:tc>
        <w:tc>
          <w:tcPr>
            <w:tcW w:w="1728" w:type="dxa"/>
          </w:tcPr>
          <w:p w14:paraId="7FFB3D5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0.175</w:t>
            </w:r>
          </w:p>
        </w:tc>
        <w:tc>
          <w:tcPr>
            <w:tcW w:w="1728" w:type="dxa"/>
          </w:tcPr>
          <w:p w14:paraId="635FCD3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0.056</w:t>
            </w:r>
          </w:p>
        </w:tc>
        <w:tc>
          <w:tcPr>
            <w:tcW w:w="1728" w:type="dxa"/>
          </w:tcPr>
          <w:p w14:paraId="2051C5A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0.111</w:t>
            </w:r>
          </w:p>
        </w:tc>
      </w:tr>
      <w:tr w14:paraId="093ED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3B73B6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B</w:t>
            </w:r>
          </w:p>
        </w:tc>
        <w:tc>
          <w:tcPr>
            <w:tcW w:w="1728" w:type="dxa"/>
          </w:tcPr>
          <w:p w14:paraId="5A560633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0.000</w:t>
            </w:r>
          </w:p>
        </w:tc>
        <w:tc>
          <w:tcPr>
            <w:tcW w:w="1728" w:type="dxa"/>
          </w:tcPr>
          <w:p w14:paraId="642375E6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0.196</w:t>
            </w:r>
          </w:p>
        </w:tc>
        <w:tc>
          <w:tcPr>
            <w:tcW w:w="1728" w:type="dxa"/>
          </w:tcPr>
          <w:p w14:paraId="66970C2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0.063</w:t>
            </w:r>
          </w:p>
        </w:tc>
        <w:tc>
          <w:tcPr>
            <w:tcW w:w="1728" w:type="dxa"/>
          </w:tcPr>
          <w:p w14:paraId="0F8802B0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0.139</w:t>
            </w:r>
          </w:p>
        </w:tc>
      </w:tr>
      <w:tr w14:paraId="6F2BE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5B9D3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C</w:t>
            </w:r>
          </w:p>
        </w:tc>
        <w:tc>
          <w:tcPr>
            <w:tcW w:w="1728" w:type="dxa"/>
          </w:tcPr>
          <w:p w14:paraId="2FFFA3B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0.179</w:t>
            </w:r>
          </w:p>
        </w:tc>
        <w:tc>
          <w:tcPr>
            <w:tcW w:w="1728" w:type="dxa"/>
          </w:tcPr>
          <w:p w14:paraId="58116DED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0.144</w:t>
            </w:r>
          </w:p>
        </w:tc>
        <w:tc>
          <w:tcPr>
            <w:tcW w:w="1728" w:type="dxa"/>
          </w:tcPr>
          <w:p w14:paraId="678D76F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0.053</w:t>
            </w:r>
          </w:p>
        </w:tc>
        <w:tc>
          <w:tcPr>
            <w:tcW w:w="1728" w:type="dxa"/>
          </w:tcPr>
          <w:p w14:paraId="0D39ECD2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0.092</w:t>
            </w:r>
          </w:p>
        </w:tc>
      </w:tr>
    </w:tbl>
    <w:p w14:paraId="2061D6F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五、第 4 步:找正理想解 V⁺ 和负理想解 V⁻</w:t>
      </w:r>
    </w:p>
    <w:p w14:paraId="33C4B9D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正理想解 V⁺(每列取最大)</w:t>
      </w:r>
    </w:p>
    <w:p w14:paraId="405C3376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价格' 列: max(0.358, 0.000, 0.179) = 0.358   ← 来自 A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性能   列: max(0.175, 0.196, 0.144) = 0.196   ← 来自 B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外观   列: max(0.056, 0.063, 0.053) = 0.063   ← 来自 B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续航   列: max(0.111, 0.139, 0.092) = 0.139   ← 来自 B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V⁺ = (0.358, 0.196, 0.063, 0.139)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想象成一台"价格最低+性能最强+外观最好+续航最长"的完美手机</w:t>
      </w:r>
    </w:p>
    <w:p w14:paraId="58C48DC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负理想解 V⁻(每列取最小)</w:t>
      </w:r>
    </w:p>
    <w:p w14:paraId="5A0B2354">
      <w:pPr>
        <w:shd w:val="clear" w:color="auto" w:fill="FFEBEE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价格' 列: min(0.358, 0.000, 0.179) = 0.000   ← 来自 B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性能   列: min(0.175, 0.196, 0.144) = 0.144   ← 来自 C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外观   列: min(0.056, 0.063, 0.053) = 0.053   ← 来自 C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续航   列: min(0.111, 0.139, 0.092) = 0.092   ← 来自 C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V⁻ = (0.000, 0.144, 0.053, 0.092)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想象成一台"最贵+最差性能+最丑+最短续航"的垃圾手机</w:t>
      </w:r>
    </w:p>
    <w:p w14:paraId="01629FCA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V⁺ 和 V⁻ 都是"虚拟的"——它们不一定对应任何一台真实手机。这两个点只是空间中的两个"锚点",用来做距离比较的参照物。</w:t>
      </w:r>
    </w:p>
    <w:p w14:paraId="1648027C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六、第 5 步:算距离 + 贴近度</w:t>
      </w:r>
    </w:p>
    <w:p w14:paraId="2A55D0F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公式(欧氏距离)</w:t>
      </w:r>
    </w:p>
    <w:p w14:paraId="1538B40D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D⁺_i = √Σ_j (V_ij - V⁺_j)²      到"完美手机"的距离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D⁻_i = √Σ_j (V_ij - V⁻_j)²      到"垃圾手机"的距离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C_i  = D⁻_i / (D⁺_i + D⁻_i)     贴近度,越大越好</w:t>
      </w:r>
    </w:p>
    <w:p w14:paraId="1039CBD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手机 A 到 V⁺ 的距离 D⁺_A</w:t>
      </w:r>
    </w:p>
    <w:p w14:paraId="561A4474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V_A       V⁺       差      差²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价格 0.358    0.358    0.000    0.000000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性能 0.175    0.196   -0.021    0.000441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外观 0.056    0.063   -0.007    0.000049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续航 0.111    0.139   -0.028    0.000784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          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 总和   =  0.001274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D⁺_A = √0.001274 = 0.0357</w:t>
      </w:r>
    </w:p>
    <w:p w14:paraId="4112DC45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手机 A 到 V⁻ 的距离 D⁻_A</w:t>
      </w:r>
    </w:p>
    <w:p w14:paraId="015BAAFF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V_A       V⁻       差      差²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价格 0.358    0.000    0.358    0.128164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性能 0.175    0.144    0.031    0.000961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外观 0.056    0.053    0.003    0.000009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续航 0.111    0.092    0.019    0.000361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          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 总和   =  0.129495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D⁻_A = √0.129495 = 0.3598</w:t>
      </w:r>
    </w:p>
    <w:p w14:paraId="606D92D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手机 B 的距离(同样算法)</w:t>
      </w:r>
    </w:p>
    <w:p w14:paraId="64891CF0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D⁺_B: 只有价格列有差(0.000 - 0.358 = -0.358),其余三列 B 就是 V⁺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√[(-0.358)² + 0 + 0 + 0]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√0.128164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0.3580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D⁻_B: 价格列 B 就是 V⁻(0-0),另外三列有差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√[0 + (0.196-0.144)² + (0.063-0.053)² + (0.139-0.092)²]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√[0 + 0.002704 + 0.000100 + 0.002209]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√0.005013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0.0708</w:t>
      </w:r>
    </w:p>
    <w:p w14:paraId="2499287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手机 C 的距离</w:t>
      </w:r>
    </w:p>
    <w:p w14:paraId="0E6CB1C9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D⁺_C: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√[(0.179-0.358)² + (0.144-0.196)² + (0.053-0.063)² + (0.092-0.139)²]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√[0.032041 + 0.002704 + 0.000100 + 0.002209]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√0.037054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0.1925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D⁻_C: 除价格列外其他三列 C 都是最小(等于 V⁻),只有价格列有差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√[(0.179-0)² + 0 + 0 + 0]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√0.032041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0.1790</w:t>
      </w:r>
    </w:p>
    <w:p w14:paraId="7166C44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算贴近度 C_i 并排序</w:t>
      </w:r>
    </w:p>
    <w:p w14:paraId="5F0C1B83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C_A = D⁻_A / (D⁺_A + D⁻_A) = 0.3598 / (0.0357 + 0.3598) = 0.3598 / 0.3955 = 0.910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C_B = D⁻_B / (D⁺_B + D⁻_B) = 0.0708 / (0.3580 + 0.0708) = 0.0708 / 0.4288 = 0.165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C_C = D⁻_C / (D⁺_C + D⁻_C) = 0.1790 / (0.1925 + 0.1790) = 0.1790 / 0.3715 = 0.482</w:t>
      </w:r>
    </w:p>
    <w:p w14:paraId="7F9C5F4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最终结果表: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693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3A5F"/>
          </w:tcPr>
          <w:p w14:paraId="2CE6106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方案</w:t>
            </w:r>
          </w:p>
        </w:tc>
        <w:tc>
          <w:tcPr>
            <w:tcW w:w="1728" w:type="dxa"/>
            <w:shd w:val="clear" w:color="auto" w:fill="1F3A5F"/>
          </w:tcPr>
          <w:p w14:paraId="5BBE76E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D⁺(离完美近吗)</w:t>
            </w:r>
          </w:p>
        </w:tc>
        <w:tc>
          <w:tcPr>
            <w:tcW w:w="1728" w:type="dxa"/>
            <w:shd w:val="clear" w:color="auto" w:fill="1F3A5F"/>
          </w:tcPr>
          <w:p w14:paraId="31CF4FE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D⁻(离垃圾远吗)</w:t>
            </w:r>
          </w:p>
        </w:tc>
        <w:tc>
          <w:tcPr>
            <w:tcW w:w="1728" w:type="dxa"/>
            <w:shd w:val="clear" w:color="auto" w:fill="1F3A5F"/>
          </w:tcPr>
          <w:p w14:paraId="6C72BC2A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C(贴近度)</w:t>
            </w:r>
          </w:p>
        </w:tc>
        <w:tc>
          <w:tcPr>
            <w:tcW w:w="1728" w:type="dxa"/>
            <w:shd w:val="clear" w:color="auto" w:fill="1F3A5F"/>
          </w:tcPr>
          <w:p w14:paraId="7A93AF3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排名</w:t>
            </w:r>
          </w:p>
        </w:tc>
      </w:tr>
      <w:tr w14:paraId="524D1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4238B1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A</w:t>
            </w:r>
          </w:p>
        </w:tc>
        <w:tc>
          <w:tcPr>
            <w:tcW w:w="1728" w:type="dxa"/>
          </w:tcPr>
          <w:p w14:paraId="1372E940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0.0357</w:t>
            </w:r>
          </w:p>
        </w:tc>
        <w:tc>
          <w:tcPr>
            <w:tcW w:w="1728" w:type="dxa"/>
          </w:tcPr>
          <w:p w14:paraId="7808290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0.3598</w:t>
            </w:r>
          </w:p>
        </w:tc>
        <w:tc>
          <w:tcPr>
            <w:tcW w:w="1728" w:type="dxa"/>
          </w:tcPr>
          <w:p w14:paraId="5AC6904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0.910</w:t>
            </w:r>
          </w:p>
        </w:tc>
        <w:tc>
          <w:tcPr>
            <w:tcW w:w="1728" w:type="dxa"/>
          </w:tcPr>
          <w:p w14:paraId="36504C5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1</w:t>
            </w:r>
          </w:p>
        </w:tc>
      </w:tr>
      <w:tr w14:paraId="175A1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AECD6D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B</w:t>
            </w:r>
          </w:p>
        </w:tc>
        <w:tc>
          <w:tcPr>
            <w:tcW w:w="1728" w:type="dxa"/>
          </w:tcPr>
          <w:p w14:paraId="42B5AB37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0.3580</w:t>
            </w:r>
          </w:p>
        </w:tc>
        <w:tc>
          <w:tcPr>
            <w:tcW w:w="1728" w:type="dxa"/>
          </w:tcPr>
          <w:p w14:paraId="2F872C2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0.0708</w:t>
            </w:r>
          </w:p>
        </w:tc>
        <w:tc>
          <w:tcPr>
            <w:tcW w:w="1728" w:type="dxa"/>
          </w:tcPr>
          <w:p w14:paraId="134E31C8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0.165</w:t>
            </w:r>
          </w:p>
        </w:tc>
        <w:tc>
          <w:tcPr>
            <w:tcW w:w="1728" w:type="dxa"/>
          </w:tcPr>
          <w:p w14:paraId="1F6E708F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3</w:t>
            </w:r>
          </w:p>
        </w:tc>
      </w:tr>
      <w:tr w14:paraId="2F3DD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338FCE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  <w:sz w:val="20"/>
              </w:rPr>
              <w:t>C</w:t>
            </w:r>
          </w:p>
        </w:tc>
        <w:tc>
          <w:tcPr>
            <w:tcW w:w="1728" w:type="dxa"/>
          </w:tcPr>
          <w:p w14:paraId="4A85E50C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0.1925</w:t>
            </w:r>
          </w:p>
        </w:tc>
        <w:tc>
          <w:tcPr>
            <w:tcW w:w="1728" w:type="dxa"/>
          </w:tcPr>
          <w:p w14:paraId="4B2B7B35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0.1790</w:t>
            </w:r>
          </w:p>
        </w:tc>
        <w:tc>
          <w:tcPr>
            <w:tcW w:w="1728" w:type="dxa"/>
          </w:tcPr>
          <w:p w14:paraId="119FB62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0.482</w:t>
            </w:r>
          </w:p>
        </w:tc>
        <w:tc>
          <w:tcPr>
            <w:tcW w:w="1728" w:type="dxa"/>
          </w:tcPr>
          <w:p w14:paraId="0DB3B374">
            <w:pPr>
              <w:spacing w:after="0" w:line="240" w:lineRule="auto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b w:val="0"/>
                <w:color w:val="auto"/>
                <w:sz w:val="20"/>
              </w:rPr>
              <w:t>2</w:t>
            </w:r>
          </w:p>
        </w:tc>
      </w:tr>
    </w:tbl>
    <w:p w14:paraId="3BE9A5A3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结论:A &gt; C &gt; B。手机 A 综合最好——D⁺ 只有 0.0357(几乎贴着完美方案),D⁻ 却有 0.3598(离垃圾很远)。手机 B 反过来,虽然性能续航都拉满,但价格权重太高,把它的'最贵'这个大缺陷放大了,拖到第三名。"</w:t>
      </w:r>
    </w:p>
    <w:p w14:paraId="604F4A51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Python 代码</w:t>
      </w:r>
    </w:p>
    <w:p w14:paraId="1D54EE8F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import numpy as np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原始数据(3 方案 × 4 指标)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np.array([[0.30, 85, 80, 24],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[0.50, 95, 90, 30],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[0.40, 70, 75, 20]], dtype=float)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w = np.array([0.4, 0.3, 0.1, 0.2])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第 1 步:价格正向化(第 0 列是成本型)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X[:, 0] = X[:, 0].max() - X[:, 0]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第 2 步:向量归一化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Z = X / np.sqrt((X**2).sum(axis=0))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第 3 步:加权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 = Z * w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第 4 步:正/负理想解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V_pos = V.max(axis=0)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V_neg = V.min(axis=0)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第 5 步:距离 + 贴近度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D_pos = np.sqrt(((V - V_pos)**2).sum(axis=1))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D_neg = np.sqrt(((V - V_neg)**2).sum(axis=1))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 = D_neg / (D_pos + D_neg)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i, c in enumerate(C):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print(f"手机 {chr(65+i)}: D+={D_pos[i]:.4f}  D-={D_neg[i]:.4f}  C={c:.3f}")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输出: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手机 A: D+=0.0357  D-=0.3598  C=0.910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手机 B: D+=0.3580  D-=0.0708  C=0.165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手机 C: D+=0.1925  D-=0.1790  C=0.482</w:t>
      </w:r>
    </w:p>
    <w:p w14:paraId="712FEA9F">
      <w:pPr>
        <w:spacing w:after="80" w:line="384" w:lineRule="auto"/>
        <w:rPr>
          <w:rFonts w:hint="eastAsia" w:ascii="楷体" w:hAnsi="楷体" w:eastAsia="楷体" w:cs="楷体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35238"/>
    <w:rsid w:val="2AD93457"/>
    <w:rsid w:val="33ED47BD"/>
    <w:rsid w:val="70C6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1954</Words>
  <Characters>3971</Characters>
  <Lines>0</Lines>
  <Paragraphs>0</Paragraphs>
  <TotalTime>29</TotalTime>
  <ScaleCrop>false</ScaleCrop>
  <LinksUpToDate>false</LinksUpToDate>
  <CharactersWithSpaces>5189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2026-08-03T14:59:22Z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A5B9952D9D55410EA4729853ACC54822_12</vt:lpwstr>
  </property>
</Properties>
</file>