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3DAD2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</w:p>
    <w:p w14:paraId="598912B9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8"/>
        </w:rPr>
        <w:t>big-M 专题:开关约束</w:t>
      </w:r>
    </w:p>
    <w:p w14:paraId="4C0A516F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6"/>
        </w:rPr>
        <w:t>连续变量 + 0-1 变量怎么协同</w:t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</w:p>
    <w:p w14:paraId="4426130F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4"/>
        </w:rPr>
        <w:t>2024 C 题种植场景</w:t>
      </w:r>
    </w:p>
    <w:p w14:paraId="0FBD839F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br w:type="page"/>
      </w:r>
    </w:p>
    <w:p w14:paraId="216C352D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一、决策什么</w:t>
      </w:r>
    </w:p>
    <w:p w14:paraId="1D1BA8F4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想象你承包了一片农场,手里有 30 块地,仓库里有 15 种作物的种子。现在要决定明年这一整年怎么种,让全年利润最大。</w:t>
      </w:r>
    </w:p>
    <w:p w14:paraId="1B5A5F3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每块地 + 每种作物,你都要回答两个问题:</w:t>
      </w:r>
    </w:p>
    <w:p w14:paraId="4417EE36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第一问:这块地到底种不种这种作物?(是非题,只有"种"或"不种")</w:t>
      </w:r>
    </w:p>
    <w:p w14:paraId="5A8BFC44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第二问:如果种,种多少亩?(可以是 3.7 亩,可以是 5.2 亩,是个连续的数)</w:t>
      </w:r>
    </w:p>
    <w:p w14:paraId="4CCA998F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这两个问题不能合并成一个变量表达——因为一个是选择,一个是数量,性质完全不一样。所以要引入两种决策变量。</w:t>
      </w:r>
    </w:p>
    <w:p w14:paraId="3CEC90C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二、两种决策变量:x 和 y</w:t>
      </w:r>
    </w:p>
    <w:p w14:paraId="7B3282AE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 = 第 i 块地种作物 j 的面积(亩)     ← 连续变量,≥ 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y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 = 第 i 块地是否种作物 j             ← 0-1 变量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                                种=1, 不种=0</w:t>
      </w:r>
    </w:p>
    <w:p w14:paraId="5A3D070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为啥非要两个变量?一个不够吗?</w:t>
      </w:r>
    </w:p>
    <w:p w14:paraId="4EC860B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直接用 x</w:t>
      </w:r>
      <w:r>
        <w:rPr>
          <w:rFonts w:hint="eastAsia" w:ascii="楷体" w:hAnsi="楷体" w:eastAsia="楷体" w:cs="楷体"/>
          <w:b w:val="0"/>
          <w:color w:val="auto"/>
          <w:sz w:val="22"/>
          <w:vertAlign w:val="subscript"/>
        </w:rPr>
        <w:t>ij</w:t>
      </w:r>
      <w:r>
        <w:rPr>
          <w:rFonts w:hint="eastAsia" w:ascii="楷体" w:hAnsi="楷体" w:eastAsia="楷体" w:cs="楷体"/>
          <w:b w:val="0"/>
          <w:color w:val="auto"/>
          <w:sz w:val="22"/>
        </w:rPr>
        <w:t xml:space="preserve"> 一个不就行了?x=0 就代表不种,x&gt;0 就代表种。看似合理,但一旦题目里出现"约束和是否种植有关"的条款,一个变量就不够用了。</w:t>
      </w:r>
    </w:p>
    <w:p w14:paraId="72BF070F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题目通常会加一条:每块地一年最多种 3 种作物(因为要考虑轮作)。这条约束只用 x</w:t>
      </w:r>
      <w:r>
        <w:rPr>
          <w:rFonts w:hint="eastAsia" w:ascii="楷体" w:hAnsi="楷体" w:eastAsia="楷体" w:cs="楷体"/>
          <w:b w:val="0"/>
          <w:color w:val="auto"/>
          <w:sz w:val="22"/>
          <w:vertAlign w:val="subscript"/>
        </w:rPr>
        <w:t>ij</w:t>
      </w:r>
      <w:r>
        <w:rPr>
          <w:rFonts w:hint="eastAsia" w:ascii="楷体" w:hAnsi="楷体" w:eastAsia="楷体" w:cs="楷体"/>
          <w:b w:val="0"/>
          <w:color w:val="auto"/>
          <w:sz w:val="22"/>
        </w:rPr>
        <w:t xml:space="preserve"> 根本写不出来——因为面积本身表达不了'种了几种',x=0.001 也是种,x=5 也是种。"</w:t>
      </w:r>
    </w:p>
    <w:p w14:paraId="4380D22F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有了 y</w:t>
      </w:r>
      <w:r>
        <w:rPr>
          <w:rFonts w:hint="eastAsia" w:ascii="楷体" w:hAnsi="楷体" w:eastAsia="楷体" w:cs="楷体"/>
          <w:b/>
          <w:color w:val="auto"/>
          <w:sz w:val="22"/>
          <w:vertAlign w:val="subscript"/>
        </w:rPr>
        <w:t xml:space="preserve">ij </w:t>
      </w:r>
      <w:r>
        <w:rPr>
          <w:rFonts w:hint="eastAsia" w:ascii="楷体" w:hAnsi="楷体" w:eastAsia="楷体" w:cs="楷体"/>
          <w:b/>
          <w:color w:val="auto"/>
          <w:sz w:val="22"/>
        </w:rPr>
        <w:t>就好写了:</w:t>
      </w:r>
    </w:p>
    <w:p w14:paraId="4A791392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y_i1 + y_i2 + y_i3 + ... + y_in  ≤  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(0/1 变量之和,就是"这块地种了几种作物")</w:t>
      </w:r>
    </w:p>
    <w:p w14:paraId="17BC2E90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铁律——是非题用 0-1 变量,数量用连续变量,两个同时用,这是数模建模里最常见的搭配。</w:t>
      </w:r>
    </w:p>
    <w:p w14:paraId="5726D631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三、x 和 y 怎么协调?</w:t>
      </w:r>
    </w:p>
    <w:p w14:paraId="4F8DC304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如果求解器算出来 y</w:t>
      </w:r>
      <w:r>
        <w:rPr>
          <w:rFonts w:hint="eastAsia" w:ascii="楷体" w:hAnsi="楷体" w:eastAsia="楷体" w:cs="楷体"/>
          <w:b w:val="0"/>
          <w:color w:val="auto"/>
          <w:sz w:val="22"/>
          <w:vertAlign w:val="subscript"/>
        </w:rPr>
        <w:t>ij</w:t>
      </w:r>
      <w:r>
        <w:rPr>
          <w:rFonts w:hint="eastAsia" w:ascii="楷体" w:hAnsi="楷体" w:eastAsia="楷体" w:cs="楷体"/>
          <w:b w:val="0"/>
          <w:color w:val="auto"/>
          <w:sz w:val="22"/>
        </w:rPr>
        <w:t xml:space="preserve"> = 0(说不种),但同时 x</w:t>
      </w:r>
      <w:r>
        <w:rPr>
          <w:rFonts w:hint="eastAsia" w:ascii="楷体" w:hAnsi="楷体" w:eastAsia="楷体" w:cs="楷体"/>
          <w:b w:val="0"/>
          <w:color w:val="auto"/>
          <w:sz w:val="22"/>
          <w:vertAlign w:val="subscript"/>
        </w:rPr>
        <w:t>ij</w:t>
      </w:r>
      <w:r>
        <w:rPr>
          <w:rFonts w:hint="eastAsia" w:ascii="楷体" w:hAnsi="楷体" w:eastAsia="楷体" w:cs="楷体"/>
          <w:b w:val="0"/>
          <w:color w:val="auto"/>
          <w:sz w:val="22"/>
        </w:rPr>
        <w:t xml:space="preserve"> = 5(种了 5 亩),就自相矛盾了吗?所以我们必须加一条约束,把 x 和 y 绑在一起。</w:t>
      </w:r>
    </w:p>
    <w:p w14:paraId="011F625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我们想表达的逻辑是:</w:t>
      </w:r>
    </w:p>
    <w:p w14:paraId="267DCB4C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if y_ij == 0: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x_ij = 0            ← 不种,面积必须是 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else:  # y_ij == 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x_ij 可以是任何 ≥ 0 的数    ← 种,面积随便</w:t>
      </w:r>
    </w:p>
    <w:p w14:paraId="22D8415D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但线性规划不允许写 if-else,只能写不等式。怎么把这段 if-else 翻译成一条不等式?</w:t>
      </w:r>
    </w:p>
    <w:p w14:paraId="6C3F2180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四、big-M 技巧</w:t>
      </w:r>
    </w:p>
    <w:p w14:paraId="4893A0AC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 ≤  M × y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 xml:space="preserve">ij </w:t>
      </w:r>
      <w:r>
        <w:rPr>
          <w:rFonts w:hint="eastAsia" w:ascii="楷体" w:hAnsi="楷体" w:eastAsia="楷体" w:cs="楷体"/>
          <w:color w:val="auto"/>
          <w:sz w:val="20"/>
        </w:rPr>
        <w:t xml:space="preserve">      ← M 是一个很大的正数,比如 10000</w:t>
      </w:r>
    </w:p>
    <w:p w14:paraId="29A52079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分两种情况看这条式子在干嘛</w:t>
      </w:r>
    </w:p>
    <w:p w14:paraId="3908674E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情况 1: y</w:t>
      </w:r>
      <w:r>
        <w:rPr>
          <w:rFonts w:hint="eastAsia" w:ascii="楷体" w:hAnsi="楷体" w:eastAsia="楷体" w:cs="楷体"/>
          <w:b/>
          <w:color w:val="auto"/>
          <w:sz w:val="22"/>
          <w:vertAlign w:val="subscript"/>
        </w:rPr>
        <w:t>ij</w:t>
      </w:r>
      <w:r>
        <w:rPr>
          <w:rFonts w:hint="eastAsia" w:ascii="楷体" w:hAnsi="楷体" w:eastAsia="楷体" w:cs="楷体"/>
          <w:b/>
          <w:color w:val="auto"/>
          <w:sz w:val="22"/>
        </w:rPr>
        <w:t xml:space="preserve"> = 0 (不种)</w:t>
      </w:r>
    </w:p>
    <w:p w14:paraId="7C7320A5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约束变成: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≤ M × 0 = 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又因为: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≥ 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夹逼出来: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= 0        ← 不种,面积一定是 0 ✓</w:t>
      </w:r>
    </w:p>
    <w:p w14:paraId="084C939E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情况 2: y</w:t>
      </w:r>
      <w:r>
        <w:rPr>
          <w:rFonts w:hint="eastAsia" w:ascii="楷体" w:hAnsi="楷体" w:eastAsia="楷体" w:cs="楷体"/>
          <w:b/>
          <w:color w:val="auto"/>
          <w:sz w:val="22"/>
          <w:vertAlign w:val="subscript"/>
        </w:rPr>
        <w:t>ij</w:t>
      </w:r>
      <w:r>
        <w:rPr>
          <w:rFonts w:hint="eastAsia" w:ascii="楷体" w:hAnsi="楷体" w:eastAsia="楷体" w:cs="楷体"/>
          <w:b/>
          <w:color w:val="auto"/>
          <w:sz w:val="22"/>
        </w:rPr>
        <w:t xml:space="preserve"> = 1 (种)</w:t>
      </w:r>
    </w:p>
    <w:p w14:paraId="47DF8E24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约束变成: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≤ M × 1 = 10000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等于"没有约束",x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会被别的约束(比如地块总面积)去限制 ✓</w:t>
      </w:r>
    </w:p>
    <w:p w14:paraId="7AA9030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一条不等式,把 if-else 表达出来了。这就是 big-M 的精髓——用一个大数当"开关放大器",y 是 0 就把 x 压到 0,y 是 1 就把上界放到无穷大。</w:t>
      </w:r>
    </w:p>
    <w:p w14:paraId="373F0FA4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  <w:lang w:val="en-US" w:eastAsia="zh-CN"/>
        </w:rPr>
        <w:t>五</w:t>
      </w:r>
      <w:r>
        <w:rPr>
          <w:rFonts w:hint="eastAsia" w:ascii="楷体" w:hAnsi="楷体" w:eastAsia="楷体" w:cs="楷体"/>
          <w:b/>
          <w:color w:val="auto"/>
          <w:sz w:val="40"/>
        </w:rPr>
        <w:t>、M 到底取多大?</w:t>
      </w:r>
    </w:p>
    <w:p w14:paraId="56C1B63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这是学生最爱问的问题。答案是"够大但不能太大"。</w:t>
      </w:r>
    </w:p>
    <w:p w14:paraId="14B4A88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M 太小的坑:</w:t>
      </w:r>
    </w:p>
    <w:p w14:paraId="33EE9C19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如果写 M=3,那 y=1 时约束变成 x ≤ 3——就算这块地真实是 100 亩,你也只能种 3 亩,合理的方案被卡死了。这叫'M 取小了误伤'。</w:t>
      </w:r>
    </w:p>
    <w:p w14:paraId="6A170A6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M 太大的坑:</w:t>
      </w:r>
    </w:p>
    <w:p w14:paraId="0BC148F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如果写 M=10^9(十亿),数值上会不稳定,求解器可能算得极慢,甚至出现浮点误差,y 明明该是 0 却算成 0.0001,结果偏差很大。</w:t>
      </w:r>
    </w:p>
    <w:p w14:paraId="0A7EE3C2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实战经验:</w:t>
      </w:r>
    </w:p>
    <w:p w14:paraId="7871F8F9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M = "这个变量在物理上能达到的最大值" + 一点余量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</w:p>
    <w:p w14:paraId="7749E5A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  <w:lang w:val="en-US" w:eastAsia="zh-CN"/>
        </w:rPr>
        <w:t>六</w:t>
      </w:r>
      <w:r>
        <w:rPr>
          <w:rFonts w:hint="eastAsia" w:ascii="楷体" w:hAnsi="楷体" w:eastAsia="楷体" w:cs="楷体"/>
          <w:b/>
          <w:color w:val="auto"/>
          <w:sz w:val="40"/>
        </w:rPr>
        <w:t>、把整套约束串起来看一遍</w:t>
      </w:r>
    </w:p>
    <w:p w14:paraId="764036C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  <w:sz w:val="20"/>
        </w:rPr>
      </w:pPr>
      <w:r>
        <w:rPr>
          <w:rFonts w:hint="eastAsia" w:ascii="楷体" w:hAnsi="楷体" w:eastAsia="楷体" w:cs="楷体"/>
          <w:color w:val="auto"/>
          <w:sz w:val="20"/>
        </w:rPr>
        <w:t>目标:  max Σ Σ (单产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j</w:t>
      </w:r>
      <w:r>
        <w:rPr>
          <w:rFonts w:hint="eastAsia" w:ascii="楷体" w:hAnsi="楷体" w:eastAsia="楷体" w:cs="楷体"/>
          <w:color w:val="auto"/>
          <w:sz w:val="20"/>
        </w:rPr>
        <w:t xml:space="preserve"> × 单价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j</w:t>
      </w:r>
      <w:r>
        <w:rPr>
          <w:rFonts w:hint="eastAsia" w:ascii="楷体" w:hAnsi="楷体" w:eastAsia="楷体" w:cs="楷体"/>
          <w:color w:val="auto"/>
          <w:sz w:val="20"/>
        </w:rPr>
        <w:t xml:space="preserve"> - 成本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j</w:t>
      </w:r>
      <w:r>
        <w:rPr>
          <w:rFonts w:hint="eastAsia" w:ascii="楷体" w:hAnsi="楷体" w:eastAsia="楷体" w:cs="楷体"/>
          <w:color w:val="auto"/>
          <w:sz w:val="20"/>
        </w:rPr>
        <w:t>) ×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约束:  Σ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j</w:t>
      </w:r>
      <w:r>
        <w:rPr>
          <w:rFonts w:hint="eastAsia" w:ascii="楷体" w:hAnsi="楷体" w:eastAsia="楷体" w:cs="楷体"/>
          <w:color w:val="auto"/>
          <w:sz w:val="20"/>
        </w:rPr>
        <w:t xml:space="preserve">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 ≤  area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</w:t>
      </w:r>
      <w:r>
        <w:rPr>
          <w:rFonts w:hint="eastAsia" w:ascii="楷体" w:hAnsi="楷体" w:eastAsia="楷体" w:cs="楷体"/>
          <w:color w:val="auto"/>
          <w:sz w:val="20"/>
        </w:rPr>
        <w:t xml:space="preserve">           ← ① 每块地总种植面积不超地块面积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 xml:space="preserve">ij </w:t>
      </w:r>
      <w:r>
        <w:rPr>
          <w:rFonts w:hint="eastAsia" w:ascii="楷体" w:hAnsi="楷体" w:eastAsia="楷体" w:cs="楷体"/>
          <w:color w:val="auto"/>
          <w:sz w:val="20"/>
        </w:rPr>
        <w:t xml:space="preserve">    ≤  M × y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         ← ② big-M:不种就一定是 0 亩</w:t>
      </w:r>
    </w:p>
    <w:p w14:paraId="332E651D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  <w:sz w:val="20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0"/>
          <w:lang w:eastAsia="zh-CN"/>
        </w:rPr>
        <w:t>（</w:t>
      </w:r>
      <w:r>
        <w:rPr>
          <w:rFonts w:hint="eastAsia" w:ascii="楷体" w:hAnsi="楷体" w:eastAsia="楷体" w:cs="楷体"/>
          <w:color w:val="auto"/>
          <w:sz w:val="20"/>
        </w:rPr>
        <w:t>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 xml:space="preserve">ij </w:t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>=</w:t>
      </w:r>
      <w:r>
        <w:rPr>
          <w:rFonts w:hint="eastAsia" w:ascii="楷体" w:hAnsi="楷体" w:eastAsia="楷体" w:cs="楷体"/>
          <w:color w:val="auto"/>
          <w:sz w:val="20"/>
        </w:rPr>
        <w:t xml:space="preserve">  y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 × </w:t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>|</w:t>
      </w:r>
      <w:r>
        <w:rPr>
          <w:rFonts w:hint="eastAsia" w:ascii="楷体" w:hAnsi="楷体" w:eastAsia="楷体" w:cs="楷体"/>
          <w:color w:val="auto"/>
          <w:sz w:val="20"/>
        </w:rPr>
        <w:t>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 xml:space="preserve">ij </w:t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>|）</w:t>
      </w:r>
      <w:bookmarkStart w:id="0" w:name="_GoBack"/>
      <w:bookmarkEnd w:id="0"/>
    </w:p>
    <w:p w14:paraId="35ED4BAF">
      <w:pPr>
        <w:shd w:val="clear" w:color="auto" w:fill="F5F5F5"/>
        <w:spacing w:after="120" w:line="300" w:lineRule="auto"/>
        <w:ind w:left="227" w:firstLine="800" w:firstLineChars="40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>Σ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j</w:t>
      </w:r>
      <w:r>
        <w:rPr>
          <w:rFonts w:hint="eastAsia" w:ascii="楷体" w:hAnsi="楷体" w:eastAsia="楷体" w:cs="楷体"/>
          <w:color w:val="auto"/>
          <w:sz w:val="20"/>
        </w:rPr>
        <w:t xml:space="preserve"> y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≤  3                 ← ③ 每块地最多种 3 种(可选)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x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>ij</w:t>
      </w:r>
      <w:r>
        <w:rPr>
          <w:rFonts w:hint="eastAsia" w:ascii="楷体" w:hAnsi="楷体" w:eastAsia="楷体" w:cs="楷体"/>
          <w:color w:val="auto"/>
          <w:sz w:val="20"/>
        </w:rPr>
        <w:t xml:space="preserve">     ≥  0                 ← ④ 面积非负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y</w:t>
      </w:r>
      <w:r>
        <w:rPr>
          <w:rFonts w:hint="eastAsia" w:ascii="楷体" w:hAnsi="楷体" w:eastAsia="楷体" w:cs="楷体"/>
          <w:color w:val="auto"/>
          <w:sz w:val="20"/>
          <w:vertAlign w:val="subscript"/>
        </w:rPr>
        <w:t xml:space="preserve">ij  </w:t>
      </w:r>
      <w:r>
        <w:rPr>
          <w:rFonts w:hint="eastAsia" w:ascii="楷体" w:hAnsi="楷体" w:eastAsia="楷体" w:cs="楷体"/>
          <w:color w:val="auto"/>
          <w:sz w:val="20"/>
        </w:rPr>
        <w:t xml:space="preserve">   ∈  {0, 1}            ← ⑤ 是非题</w:t>
      </w:r>
    </w:p>
    <w:p w14:paraId="71CD7D1C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5 条约束协同工作——第一条管物理上限(地就这么大),第二条把 x 和 y 绑在一起(不种就是 0),第三条控制种植种类不超 3 种(轮作要求),第四条第五条管变量本身的合法范围。缺一不可。</w:t>
      </w:r>
    </w:p>
    <w:p w14:paraId="15F735AB">
      <w:pPr>
        <w:spacing w:before="200" w:after="12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b/>
          <w:color w:val="auto"/>
          <w:sz w:val="40"/>
          <w:lang w:val="en-US" w:eastAsia="zh-CN"/>
        </w:rPr>
        <w:t>七</w:t>
      </w:r>
      <w:r>
        <w:rPr>
          <w:rFonts w:hint="eastAsia" w:ascii="楷体" w:hAnsi="楷体" w:eastAsia="楷体" w:cs="楷体"/>
          <w:b/>
          <w:color w:val="auto"/>
          <w:sz w:val="40"/>
        </w:rPr>
        <w:t>、</w:t>
      </w:r>
      <w:r>
        <w:rPr>
          <w:rFonts w:hint="eastAsia" w:ascii="楷体" w:hAnsi="楷体" w:eastAsia="楷体" w:cs="楷体"/>
          <w:b/>
          <w:color w:val="auto"/>
          <w:sz w:val="40"/>
          <w:lang w:val="en-US" w:eastAsia="zh-CN"/>
        </w:rPr>
        <w:t>什么时候用</w:t>
      </w:r>
    </w:p>
    <w:p w14:paraId="3DD30711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big-M 是数模里最常见的"开关约束"。想说"只有选了才允许干",就写:实际动作 ≤ M × 选择变量。</w:t>
      </w:r>
    </w:p>
    <w:p w14:paraId="208662B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以下题型</w:t>
      </w:r>
      <w:r>
        <w:rPr>
          <w:rFonts w:hint="eastAsia" w:ascii="楷体" w:hAnsi="楷体" w:eastAsia="楷体" w:cs="楷体"/>
          <w:b/>
          <w:color w:val="auto"/>
          <w:sz w:val="22"/>
          <w:lang w:val="en-US" w:eastAsia="zh-CN"/>
        </w:rPr>
        <w:t>可以</w:t>
      </w:r>
      <w:r>
        <w:rPr>
          <w:rFonts w:hint="eastAsia" w:ascii="楷体" w:hAnsi="楷体" w:eastAsia="楷体" w:cs="楷体"/>
          <w:b/>
          <w:color w:val="auto"/>
          <w:sz w:val="22"/>
        </w:rPr>
        <w:t>套 big-M:</w:t>
      </w:r>
    </w:p>
    <w:p w14:paraId="50632F82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"要不要开分店(0-1) + 开了之后卖多少(连续)"</w:t>
      </w:r>
    </w:p>
    <w:p w14:paraId="103D442C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"要不要建工厂(0-1) + 建了之后生产多少(连续)"</w:t>
      </w:r>
    </w:p>
    <w:p w14:paraId="2E26A36C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"要不要投项目(0-1) + 投了投多少钱(连续)"</w:t>
      </w:r>
    </w:p>
    <w:p w14:paraId="55367FEA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"要不要在这块地种(0-1) + 种多少亩(连续)" ← 就是 2024 C 题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960DA5"/>
    <w:rsid w:val="4DAE64A6"/>
    <w:rsid w:val="6298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1384</Words>
  <Characters>1638</Characters>
  <Lines>0</Lines>
  <Paragraphs>0</Paragraphs>
  <TotalTime>2</TotalTime>
  <ScaleCrop>false</ScaleCrop>
  <LinksUpToDate>false</LinksUpToDate>
  <CharactersWithSpaces>2138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18737739282王雯卓</cp:lastModifiedBy>
  <dcterms:modified xsi:type="dcterms:W3CDTF">2026-07-30T01:52:20Z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9D4AF61BB75E4FEE8BCF8AE36E90D0E1_12</vt:lpwstr>
  </property>
</Properties>
</file>