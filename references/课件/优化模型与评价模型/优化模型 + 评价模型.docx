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199E" w14:textId="77777777" w:rsidR="00924971" w:rsidRDefault="00000000">
      <w:pPr>
        <w:jc w:val="center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  <w:sz w:val="24"/>
        </w:rPr>
        <w:br/>
      </w:r>
    </w:p>
    <w:p w14:paraId="37258FE0" w14:textId="77777777" w:rsidR="00924971" w:rsidRDefault="00000000">
      <w:pPr>
        <w:jc w:val="center"/>
        <w:rPr>
          <w:rFonts w:ascii="楷体" w:eastAsia="楷体" w:hAnsi="楷体" w:cs="楷体" w:hint="eastAsia"/>
          <w:b/>
          <w:bCs/>
          <w:sz w:val="44"/>
          <w:szCs w:val="44"/>
          <w:lang w:eastAsia="zh-CN"/>
        </w:rPr>
      </w:pPr>
      <w:r>
        <w:rPr>
          <w:rFonts w:ascii="楷体" w:eastAsia="楷体" w:hAnsi="楷体" w:cs="楷体" w:hint="eastAsia"/>
          <w:b/>
          <w:bCs/>
          <w:sz w:val="48"/>
          <w:szCs w:val="44"/>
          <w:lang w:eastAsia="zh-CN"/>
        </w:rPr>
        <w:t>优化模型 + 评价模型</w:t>
      </w:r>
    </w:p>
    <w:p w14:paraId="370D572C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</w:p>
    <w:p w14:paraId="15D601D0" w14:textId="77777777" w:rsidR="00924971" w:rsidRDefault="00000000">
      <w:pPr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br w:type="page"/>
      </w:r>
    </w:p>
    <w:p w14:paraId="4E103F56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</w:t>
      </w:r>
    </w:p>
    <w:p w14:paraId="605A979D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优化模型解决</w:t>
      </w:r>
      <w:proofErr w:type="gramStart"/>
      <w:r>
        <w:rPr>
          <w:rFonts w:ascii="楷体" w:eastAsia="楷体" w:hAnsi="楷体" w:cs="楷体" w:hint="eastAsia"/>
          <w:lang w:eastAsia="zh-CN"/>
        </w:rPr>
        <w:t>'该</w:t>
      </w:r>
      <w:proofErr w:type="gramEnd"/>
      <w:r>
        <w:rPr>
          <w:rFonts w:ascii="楷体" w:eastAsia="楷体" w:hAnsi="楷体" w:cs="楷体" w:hint="eastAsia"/>
          <w:lang w:eastAsia="zh-CN"/>
        </w:rPr>
        <w:t>做什么',评价模型解决</w:t>
      </w:r>
      <w:proofErr w:type="gramStart"/>
      <w:r>
        <w:rPr>
          <w:rFonts w:ascii="楷体" w:eastAsia="楷体" w:hAnsi="楷体" w:cs="楷体" w:hint="eastAsia"/>
          <w:lang w:eastAsia="zh-CN"/>
        </w:rPr>
        <w:t>'哪个</w:t>
      </w:r>
      <w:proofErr w:type="gramEnd"/>
      <w:r>
        <w:rPr>
          <w:rFonts w:ascii="楷体" w:eastAsia="楷体" w:hAnsi="楷体" w:cs="楷体" w:hint="eastAsia"/>
          <w:lang w:eastAsia="zh-CN"/>
        </w:rPr>
        <w:t>更好'——真实数模题里往往两个一起</w:t>
      </w:r>
      <w:proofErr w:type="gramStart"/>
      <w:r>
        <w:rPr>
          <w:rFonts w:ascii="楷体" w:eastAsia="楷体" w:hAnsi="楷体" w:cs="楷体" w:hint="eastAsia"/>
          <w:lang w:eastAsia="zh-CN"/>
        </w:rPr>
        <w:t>用:</w:t>
      </w:r>
      <w:proofErr w:type="gramEnd"/>
      <w:r>
        <w:rPr>
          <w:rFonts w:ascii="楷体" w:eastAsia="楷体" w:hAnsi="楷体" w:cs="楷体" w:hint="eastAsia"/>
          <w:lang w:eastAsia="zh-CN"/>
        </w:rPr>
        <w:t>先用评价模型给候选方案打分</w:t>
      </w:r>
      <w:proofErr w:type="gramStart"/>
      <w:r>
        <w:rPr>
          <w:rFonts w:ascii="楷体" w:eastAsia="楷体" w:hAnsi="楷体" w:cs="楷体" w:hint="eastAsia"/>
          <w:lang w:eastAsia="zh-CN"/>
        </w:rPr>
        <w:t>排序,</w:t>
      </w:r>
      <w:proofErr w:type="gramEnd"/>
      <w:r>
        <w:rPr>
          <w:rFonts w:ascii="楷体" w:eastAsia="楷体" w:hAnsi="楷体" w:cs="楷体" w:hint="eastAsia"/>
          <w:lang w:eastAsia="zh-CN"/>
        </w:rPr>
        <w:t>再用优化模型选出最优组合。</w:t>
      </w:r>
    </w:p>
    <w:p w14:paraId="0E7745EB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</w:rPr>
        <w:t>举个例子</w:t>
      </w:r>
      <w:proofErr w:type="spellEnd"/>
      <w:r>
        <w:rPr>
          <w:rFonts w:ascii="楷体" w:eastAsia="楷体" w:hAnsi="楷体" w:cs="楷体" w:hint="eastAsia"/>
          <w:b/>
        </w:rPr>
        <w:t>:</w:t>
      </w:r>
    </w:p>
    <w:p w14:paraId="10C200B8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2024 C 农作物种植:哪种作物种在哪块地 → 优化模型(MILP)。</w:t>
      </w:r>
    </w:p>
    <w:p w14:paraId="7DA25D18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 xml:space="preserve">2023 B </w:t>
      </w:r>
      <w:proofErr w:type="spellStart"/>
      <w:proofErr w:type="gramStart"/>
      <w:r>
        <w:rPr>
          <w:rFonts w:ascii="楷体" w:eastAsia="楷体" w:hAnsi="楷体" w:cs="楷体" w:hint="eastAsia"/>
        </w:rPr>
        <w:t>优秀节能建筑评价:多个候选建筑排序</w:t>
      </w:r>
      <w:proofErr w:type="spellEnd"/>
      <w:proofErr w:type="gramEnd"/>
      <w:r>
        <w:rPr>
          <w:rFonts w:ascii="楷体" w:eastAsia="楷体" w:hAnsi="楷体" w:cs="楷体" w:hint="eastAsia"/>
        </w:rPr>
        <w:t xml:space="preserve"> → </w:t>
      </w:r>
      <w:proofErr w:type="spellStart"/>
      <w:proofErr w:type="gramStart"/>
      <w:r>
        <w:rPr>
          <w:rFonts w:ascii="楷体" w:eastAsia="楷体" w:hAnsi="楷体" w:cs="楷体" w:hint="eastAsia"/>
        </w:rPr>
        <w:t>评价模型</w:t>
      </w:r>
      <w:proofErr w:type="spellEnd"/>
      <w:r>
        <w:rPr>
          <w:rFonts w:ascii="楷体" w:eastAsia="楷体" w:hAnsi="楷体" w:cs="楷体" w:hint="eastAsia"/>
        </w:rPr>
        <w:t>(</w:t>
      </w:r>
      <w:proofErr w:type="gramEnd"/>
      <w:r>
        <w:rPr>
          <w:rFonts w:ascii="楷体" w:eastAsia="楷体" w:hAnsi="楷体" w:cs="楷体" w:hint="eastAsia"/>
        </w:rPr>
        <w:t xml:space="preserve">AHP + </w:t>
      </w:r>
      <w:proofErr w:type="gramStart"/>
      <w:r>
        <w:rPr>
          <w:rFonts w:ascii="楷体" w:eastAsia="楷体" w:hAnsi="楷体" w:cs="楷体" w:hint="eastAsia"/>
        </w:rPr>
        <w:t>TOPSIS)。</w:t>
      </w:r>
      <w:proofErr w:type="gramEnd"/>
    </w:p>
    <w:p w14:paraId="58DA6225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实际题目常常两个都用:先评价筛出高分候选,再优化决定资源分配。</w:t>
      </w:r>
    </w:p>
    <w:p w14:paraId="4CF40C2B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课程目标</w:t>
      </w:r>
    </w:p>
    <w:p w14:paraId="4983A895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会说清楚"优化三要素"是什么、看到题目能说出目标函数和约束。</w:t>
      </w:r>
    </w:p>
    <w:p w14:paraId="5AE74999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 xml:space="preserve">会用 </w:t>
      </w:r>
      <w:proofErr w:type="spellStart"/>
      <w:r>
        <w:rPr>
          <w:rFonts w:ascii="楷体" w:eastAsia="楷体" w:hAnsi="楷体" w:cs="楷体" w:hint="eastAsia"/>
          <w:lang w:eastAsia="zh-CN"/>
        </w:rPr>
        <w:t>PuLP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写一个简单的线性规划,能跑通、能读结果。</w:t>
      </w:r>
    </w:p>
    <w:p w14:paraId="75FF5AE1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会手算一个 3 阶 AHP 判断矩阵,给出权重。</w:t>
      </w:r>
    </w:p>
    <w:p w14:paraId="604E63F2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会用 TOPSIS 对 5 个候选方案排序,读得懂正/负理想解。</w:t>
      </w:r>
    </w:p>
    <w:p w14:paraId="3A5D1EA5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40"/>
        </w:rPr>
        <w:t>需要提前装的包</w:t>
      </w:r>
      <w:proofErr w:type="spellEnd"/>
    </w:p>
    <w:p w14:paraId="216D70B7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proofErr w:type="gramStart"/>
      <w:r>
        <w:rPr>
          <w:rFonts w:ascii="楷体" w:eastAsia="楷体" w:hAnsi="楷体" w:cs="楷体" w:hint="eastAsia"/>
          <w:sz w:val="20"/>
        </w:rPr>
        <w:t>.</w:t>
      </w:r>
      <w:proofErr w:type="spellStart"/>
      <w:r>
        <w:rPr>
          <w:rFonts w:ascii="楷体" w:eastAsia="楷体" w:hAnsi="楷体" w:cs="楷体" w:hint="eastAsia"/>
          <w:sz w:val="20"/>
        </w:rPr>
        <w:t>venv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 xml:space="preserve">/bin/pip install pulp </w:t>
      </w:r>
      <w:proofErr w:type="spellStart"/>
      <w:r>
        <w:rPr>
          <w:rFonts w:ascii="楷体" w:eastAsia="楷体" w:hAnsi="楷体" w:cs="楷体" w:hint="eastAsia"/>
          <w:sz w:val="20"/>
        </w:rPr>
        <w:t>numpy</w:t>
      </w:r>
      <w:proofErr w:type="spellEnd"/>
      <w:r>
        <w:rPr>
          <w:rFonts w:ascii="楷体" w:eastAsia="楷体" w:hAnsi="楷体" w:cs="楷体" w:hint="eastAsia"/>
          <w:sz w:val="20"/>
        </w:rPr>
        <w:t xml:space="preserve"> pandas </w:t>
      </w:r>
      <w:proofErr w:type="spellStart"/>
      <w:r>
        <w:rPr>
          <w:rFonts w:ascii="楷体" w:eastAsia="楷体" w:hAnsi="楷体" w:cs="楷体" w:hint="eastAsia"/>
          <w:sz w:val="20"/>
        </w:rPr>
        <w:t>openpyxl</w:t>
      </w:r>
      <w:proofErr w:type="spellEnd"/>
    </w:p>
    <w:p w14:paraId="7E89EEF9" w14:textId="4B23E80D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 xml:space="preserve">如果已经装过 pandas / </w:t>
      </w:r>
      <w:proofErr w:type="spellStart"/>
      <w:r>
        <w:rPr>
          <w:rFonts w:ascii="楷体" w:eastAsia="楷体" w:hAnsi="楷体" w:cs="楷体" w:hint="eastAsia"/>
          <w:lang w:eastAsia="zh-CN"/>
        </w:rPr>
        <w:t>numpy</w:t>
      </w:r>
      <w:proofErr w:type="spellEnd"/>
      <w:r>
        <w:rPr>
          <w:rFonts w:ascii="楷体" w:eastAsia="楷体" w:hAnsi="楷体" w:cs="楷体" w:hint="eastAsia"/>
          <w:lang w:eastAsia="zh-CN"/>
        </w:rPr>
        <w:t>,这次只补一个 pulp 即可。</w:t>
      </w:r>
    </w:p>
    <w:p w14:paraId="0CA1C623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353AF3F9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31AE6755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0ABEF37C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A8F9A16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217271E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D447DAB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2795E5CF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3C9E0420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151115DF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4B80C21C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25A38B8F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0E2DA932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08C09824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F9960A9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1A1E2D75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12C290DD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4D3C19F8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</w:p>
    <w:p w14:paraId="15BD14F7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8"/>
          <w:lang w:eastAsia="zh-CN"/>
        </w:rPr>
        <w:t>优化模型理论</w:t>
      </w:r>
    </w:p>
    <w:p w14:paraId="11DA015A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6"/>
          <w:lang w:eastAsia="zh-CN"/>
        </w:rPr>
        <w:t xml:space="preserve">线性规划、整数规划、MILP </w:t>
      </w:r>
    </w:p>
    <w:p w14:paraId="7372A751" w14:textId="77777777" w:rsidR="00924971" w:rsidRDefault="00000000">
      <w:pPr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br w:type="page"/>
      </w:r>
    </w:p>
    <w:p w14:paraId="1089D586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lastRenderedPageBreak/>
        <w:t>一、什么是</w:t>
      </w:r>
      <w:proofErr w:type="gramStart"/>
      <w:r>
        <w:rPr>
          <w:rFonts w:ascii="楷体" w:eastAsia="楷体" w:hAnsi="楷体" w:cs="楷体" w:hint="eastAsia"/>
          <w:b/>
          <w:sz w:val="40"/>
          <w:lang w:eastAsia="zh-CN"/>
        </w:rPr>
        <w:t>"优化模型"</w:t>
      </w:r>
      <w:proofErr w:type="gramEnd"/>
    </w:p>
    <w:p w14:paraId="12D13C57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优化模型的核心是在一堆约束</w:t>
      </w:r>
      <w:proofErr w:type="gramStart"/>
      <w:r>
        <w:rPr>
          <w:rFonts w:ascii="楷体" w:eastAsia="楷体" w:hAnsi="楷体" w:cs="楷体" w:hint="eastAsia"/>
          <w:lang w:eastAsia="zh-CN"/>
        </w:rPr>
        <w:t>下,</w:t>
      </w:r>
      <w:proofErr w:type="gramEnd"/>
      <w:r>
        <w:rPr>
          <w:rFonts w:ascii="楷体" w:eastAsia="楷体" w:hAnsi="楷体" w:cs="楷体" w:hint="eastAsia"/>
          <w:lang w:eastAsia="zh-CN"/>
        </w:rPr>
        <w:t>找一组决策</w:t>
      </w:r>
      <w:proofErr w:type="gramStart"/>
      <w:r>
        <w:rPr>
          <w:rFonts w:ascii="楷体" w:eastAsia="楷体" w:hAnsi="楷体" w:cs="楷体" w:hint="eastAsia"/>
          <w:lang w:eastAsia="zh-CN"/>
        </w:rPr>
        <w:t>变量,</w:t>
      </w:r>
      <w:proofErr w:type="gramEnd"/>
      <w:r>
        <w:rPr>
          <w:rFonts w:ascii="楷体" w:eastAsia="楷体" w:hAnsi="楷体" w:cs="楷体" w:hint="eastAsia"/>
          <w:lang w:eastAsia="zh-CN"/>
        </w:rPr>
        <w:t>让某个目标最大</w:t>
      </w:r>
      <w:proofErr w:type="gramStart"/>
      <w:r>
        <w:rPr>
          <w:rFonts w:ascii="楷体" w:eastAsia="楷体" w:hAnsi="楷体" w:cs="楷体" w:hint="eastAsia"/>
          <w:lang w:eastAsia="zh-CN"/>
        </w:rPr>
        <w:t>(或最小)</w:t>
      </w:r>
      <w:proofErr w:type="gramEnd"/>
      <w:r>
        <w:rPr>
          <w:rFonts w:ascii="楷体" w:eastAsia="楷体" w:hAnsi="楷体" w:cs="楷体" w:hint="eastAsia"/>
          <w:lang w:eastAsia="zh-CN"/>
        </w:rPr>
        <w:t>。</w:t>
      </w:r>
    </w:p>
    <w:p w14:paraId="0004941A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三要素:决策变量 · 目标函数 · 约束条件</w:t>
      </w:r>
    </w:p>
    <w:p w14:paraId="4AB2494A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任何优化题都能拆成这三块,拆完题就写好一半了。</w:t>
      </w:r>
    </w:p>
    <w:p w14:paraId="34B27D4B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三要素          写题时问自己的问题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────────────────────────────────────────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决策变量 x      我到底能"选"什么?(能自己定的量)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目标函数 f(x)   我想让什么最大/最小?(利润、成本、时间、误差)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约束条件 g(x)   有什么"不能超过"或"必须满足"的?</w:t>
      </w:r>
    </w:p>
    <w:p w14:paraId="3E7D6CAE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 xml:space="preserve">通俗理解: </w:t>
      </w:r>
      <w:r>
        <w:rPr>
          <w:rFonts w:ascii="楷体" w:eastAsia="楷体" w:hAnsi="楷体" w:cs="楷体" w:hint="eastAsia"/>
          <w:lang w:eastAsia="zh-CN"/>
        </w:rPr>
        <w:t>记住这个顺序:先问"能选什么",再问"想要什么",最后问"不能违反什么"。按这个顺序想,再复杂的题都能拆得清清楚楚。</w:t>
      </w:r>
    </w:p>
    <w:p w14:paraId="6CBF1F28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生活例子:周末去超市</w:t>
      </w:r>
    </w:p>
    <w:p w14:paraId="7B1B3A76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周末去超市,兜里 100 块,想买尽可能多的种类,又要够全家吃一周。</w:t>
      </w:r>
    </w:p>
    <w:p w14:paraId="5E9EC7A9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决策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变量: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t>每样商品买多少袋 → 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米</w:t>
      </w:r>
      <w:r>
        <w:rPr>
          <w:rFonts w:ascii="楷体" w:eastAsia="楷体" w:hAnsi="楷体" w:cs="楷体" w:hint="eastAsia"/>
          <w:sz w:val="20"/>
          <w:lang w:eastAsia="zh-CN"/>
        </w:rPr>
        <w:t>、x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菜</w:t>
      </w:r>
      <w:r>
        <w:rPr>
          <w:rFonts w:ascii="楷体" w:eastAsia="楷体" w:hAnsi="楷体" w:cs="楷体" w:hint="eastAsia"/>
          <w:sz w:val="20"/>
          <w:lang w:eastAsia="zh-CN"/>
        </w:rPr>
        <w:t>、x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肉</w:t>
      </w:r>
      <w:r>
        <w:rPr>
          <w:rFonts w:ascii="楷体" w:eastAsia="楷体" w:hAnsi="楷体" w:cs="楷体" w:hint="eastAsia"/>
          <w:sz w:val="20"/>
          <w:lang w:eastAsia="zh-CN"/>
        </w:rPr>
        <w:t>、x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水果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t xml:space="preserve"> 目标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函数: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t xml:space="preserve">营养分数最大化 → max </w:t>
      </w:r>
      <w:r>
        <w:rPr>
          <w:rFonts w:ascii="楷体" w:eastAsia="楷体" w:hAnsi="楷体" w:cs="楷体" w:hint="eastAsia"/>
          <w:sz w:val="20"/>
        </w:rPr>
        <w:t>Σ</w:t>
      </w:r>
      <w:r>
        <w:rPr>
          <w:rFonts w:ascii="楷体" w:eastAsia="楷体" w:hAnsi="楷体" w:cs="楷体" w:hint="eastAsia"/>
          <w:sz w:val="20"/>
          <w:lang w:eastAsia="zh-CN"/>
        </w:rPr>
        <w:t xml:space="preserve"> 营养</w:t>
      </w:r>
      <w:proofErr w:type="spellStart"/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× 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约束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条件: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br/>
        <w:t xml:space="preserve">   总花费 ≤ 100 元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每样至少买 1 袋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数量必须是整数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(不能买 2.3 袋米)</w:t>
      </w:r>
      <w:proofErr w:type="gramEnd"/>
    </w:p>
    <w:p w14:paraId="0C5E95E9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二、线性规划(LP)</w:t>
      </w:r>
    </w:p>
    <w:p w14:paraId="23A9B442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什么叫"线性"</w:t>
      </w:r>
    </w:p>
    <w:p w14:paraId="40750CB0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highlight w:val="green"/>
          <w:lang w:eastAsia="zh-CN"/>
        </w:rPr>
        <w:t>目标函数和约束条件里</w:t>
      </w:r>
      <w:r>
        <w:rPr>
          <w:rFonts w:ascii="楷体" w:eastAsia="楷体" w:hAnsi="楷体" w:cs="楷体" w:hint="eastAsia"/>
          <w:lang w:eastAsia="zh-CN"/>
        </w:rPr>
        <w:t>,变量都只是'加加减减、乘个常数'——没有平方、没有相除、没有 sin cos,就叫线性。</w:t>
      </w:r>
    </w:p>
    <w:p w14:paraId="65748511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线性       :  3x + 5y ≤ 100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非线性     :  x² + y  ≤ 100         (有平方)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非线性     :  x × y   ≤ 100         (两变量相乘)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非线性     :  sin(x)  ≤ 100         (有三角函数)</w:t>
      </w:r>
    </w:p>
    <w:p w14:paraId="4221C1CE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30"/>
        </w:rPr>
        <w:lastRenderedPageBreak/>
        <w:t>标准形式</w:t>
      </w:r>
      <w:proofErr w:type="spellEnd"/>
    </w:p>
    <w:p w14:paraId="2414D381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</w:rPr>
        <w:t xml:space="preserve">   max (或 </w:t>
      </w:r>
      <w:proofErr w:type="gramStart"/>
      <w:r>
        <w:rPr>
          <w:rFonts w:ascii="楷体" w:eastAsia="楷体" w:hAnsi="楷体" w:cs="楷体" w:hint="eastAsia"/>
          <w:sz w:val="20"/>
        </w:rPr>
        <w:t xml:space="preserve">min)  </w:t>
      </w:r>
      <w:proofErr w:type="spellStart"/>
      <w:r>
        <w:rPr>
          <w:rFonts w:ascii="楷体" w:eastAsia="楷体" w:hAnsi="楷体" w:cs="楷体" w:hint="eastAsia"/>
          <w:sz w:val="20"/>
        </w:rPr>
        <w:t>c</w:t>
      </w:r>
      <w:proofErr w:type="gramEnd"/>
      <w:r>
        <w:rPr>
          <w:rFonts w:ascii="楷体" w:eastAsia="楷体" w:hAnsi="楷体" w:cs="楷体" w:hint="eastAsia"/>
          <w:sz w:val="20"/>
        </w:rPr>
        <w:t>₁x</w:t>
      </w:r>
      <w:proofErr w:type="spellEnd"/>
      <w:r>
        <w:rPr>
          <w:rFonts w:ascii="楷体" w:eastAsia="楷体" w:hAnsi="楷体" w:cs="楷体" w:hint="eastAsia"/>
          <w:sz w:val="20"/>
        </w:rPr>
        <w:t xml:space="preserve">₁ + </w:t>
      </w:r>
      <w:proofErr w:type="spellStart"/>
      <w:r>
        <w:rPr>
          <w:rFonts w:ascii="楷体" w:eastAsia="楷体" w:hAnsi="楷体" w:cs="楷体" w:hint="eastAsia"/>
          <w:sz w:val="20"/>
        </w:rPr>
        <w:t>c₂x</w:t>
      </w:r>
      <w:proofErr w:type="spellEnd"/>
      <w:r>
        <w:rPr>
          <w:rFonts w:ascii="楷体" w:eastAsia="楷体" w:hAnsi="楷体" w:cs="楷体" w:hint="eastAsia"/>
          <w:sz w:val="20"/>
        </w:rPr>
        <w:t xml:space="preserve">₂ + ... + </w:t>
      </w:r>
      <w:proofErr w:type="spellStart"/>
      <w:r>
        <w:rPr>
          <w:rFonts w:ascii="楷体" w:eastAsia="楷体" w:hAnsi="楷体" w:cs="楷体" w:hint="eastAsia"/>
          <w:sz w:val="20"/>
        </w:rPr>
        <w:t>cₙx</w:t>
      </w:r>
      <w:proofErr w:type="spellEnd"/>
      <w:r>
        <w:rPr>
          <w:rFonts w:ascii="楷体" w:eastAsia="楷体" w:hAnsi="楷体" w:cs="楷体" w:hint="eastAsia"/>
          <w:sz w:val="20"/>
        </w:rPr>
        <w:t>ₙ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s.t.</w:t>
      </w:r>
      <w:proofErr w:type="spellEnd"/>
      <w:r>
        <w:rPr>
          <w:rFonts w:ascii="楷体" w:eastAsia="楷体" w:hAnsi="楷体" w:cs="楷体" w:hint="eastAsia"/>
          <w:sz w:val="20"/>
        </w:rPr>
        <w:t xml:space="preserve">          a₁₁x₁ + a₁₂x₂ + ... ≤ b₁</w:t>
      </w:r>
      <w:r>
        <w:rPr>
          <w:rFonts w:ascii="楷体" w:eastAsia="楷体" w:hAnsi="楷体" w:cs="楷体" w:hint="eastAsia"/>
          <w:sz w:val="20"/>
        </w:rPr>
        <w:br/>
        <w:t xml:space="preserve">                 a₂₁x₁ + a₂₂x₂ + ... ≤ b₂</w:t>
      </w:r>
      <w:r>
        <w:rPr>
          <w:rFonts w:ascii="楷体" w:eastAsia="楷体" w:hAnsi="楷体" w:cs="楷体" w:hint="eastAsia"/>
          <w:sz w:val="20"/>
        </w:rPr>
        <w:br/>
        <w:t xml:space="preserve">                 ...</w:t>
      </w:r>
      <w:r>
        <w:rPr>
          <w:rFonts w:ascii="楷体" w:eastAsia="楷体" w:hAnsi="楷体" w:cs="楷体" w:hint="eastAsia"/>
          <w:sz w:val="20"/>
        </w:rPr>
        <w:br/>
        <w:t xml:space="preserve">                 x₁, x₂, ..., xₙ ≥ 0</w:t>
      </w:r>
    </w:p>
    <w:p w14:paraId="4E02C345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</w:rPr>
        <w:t>通俗理解</w:t>
      </w:r>
      <w:proofErr w:type="spellEnd"/>
      <w:r>
        <w:rPr>
          <w:rFonts w:ascii="楷体" w:eastAsia="楷体" w:hAnsi="楷体" w:cs="楷体" w:hint="eastAsia"/>
          <w:b/>
        </w:rPr>
        <w:t xml:space="preserve">: </w:t>
      </w:r>
      <w:proofErr w:type="spellStart"/>
      <w:r>
        <w:rPr>
          <w:rFonts w:ascii="楷体" w:eastAsia="楷体" w:hAnsi="楷体" w:cs="楷体" w:hint="eastAsia"/>
        </w:rPr>
        <w:t>s.t.</w:t>
      </w:r>
      <w:proofErr w:type="spellEnd"/>
      <w:r>
        <w:rPr>
          <w:rFonts w:ascii="楷体" w:eastAsia="楷体" w:hAnsi="楷体" w:cs="楷体" w:hint="eastAsia"/>
        </w:rPr>
        <w:t xml:space="preserve"> </w:t>
      </w:r>
      <w:proofErr w:type="spellStart"/>
      <w:r>
        <w:rPr>
          <w:rFonts w:ascii="楷体" w:eastAsia="楷体" w:hAnsi="楷体" w:cs="楷体" w:hint="eastAsia"/>
        </w:rPr>
        <w:t>就是</w:t>
      </w:r>
      <w:proofErr w:type="spellEnd"/>
      <w:r>
        <w:rPr>
          <w:rFonts w:ascii="楷体" w:eastAsia="楷体" w:hAnsi="楷体" w:cs="楷体" w:hint="eastAsia"/>
        </w:rPr>
        <w:t xml:space="preserve"> "subject to"(</w:t>
      </w:r>
      <w:proofErr w:type="spellStart"/>
      <w:r>
        <w:rPr>
          <w:rFonts w:ascii="楷体" w:eastAsia="楷体" w:hAnsi="楷体" w:cs="楷体" w:hint="eastAsia"/>
        </w:rPr>
        <w:t>受约束于</w:t>
      </w:r>
      <w:proofErr w:type="spellEnd"/>
      <w:r>
        <w:rPr>
          <w:rFonts w:ascii="楷体" w:eastAsia="楷体" w:hAnsi="楷体" w:cs="楷体" w:hint="eastAsia"/>
        </w:rPr>
        <w:t>)</w:t>
      </w:r>
      <w:proofErr w:type="spellStart"/>
      <w:r>
        <w:rPr>
          <w:rFonts w:ascii="楷体" w:eastAsia="楷体" w:hAnsi="楷体" w:cs="楷体" w:hint="eastAsia"/>
        </w:rPr>
        <w:t>的缩写</w:t>
      </w:r>
      <w:proofErr w:type="spellEnd"/>
      <w:r>
        <w:rPr>
          <w:rFonts w:ascii="楷体" w:eastAsia="楷体" w:hAnsi="楷体" w:cs="楷体" w:hint="eastAsia"/>
          <w:lang w:eastAsia="zh-CN"/>
        </w:rPr>
        <w:t>，</w:t>
      </w:r>
      <w:proofErr w:type="spellStart"/>
      <w:r>
        <w:rPr>
          <w:rFonts w:ascii="楷体" w:eastAsia="楷体" w:hAnsi="楷体" w:cs="楷体" w:hint="eastAsia"/>
        </w:rPr>
        <w:t>写题时用</w:t>
      </w:r>
      <w:proofErr w:type="spellEnd"/>
      <w:r>
        <w:rPr>
          <w:rFonts w:ascii="楷体" w:eastAsia="楷体" w:hAnsi="楷体" w:cs="楷体" w:hint="eastAsia"/>
        </w:rPr>
        <w:t xml:space="preserve"> </w:t>
      </w:r>
      <w:proofErr w:type="spellStart"/>
      <w:r>
        <w:rPr>
          <w:rFonts w:ascii="楷体" w:eastAsia="楷体" w:hAnsi="楷体" w:cs="楷体" w:hint="eastAsia"/>
        </w:rPr>
        <w:t>s.t.</w:t>
      </w:r>
      <w:proofErr w:type="spellEnd"/>
    </w:p>
    <w:p w14:paraId="5B0A0BE0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经典</w:t>
      </w:r>
      <w:proofErr w:type="gramStart"/>
      <w:r>
        <w:rPr>
          <w:rFonts w:ascii="楷体" w:eastAsia="楷体" w:hAnsi="楷体" w:cs="楷体" w:hint="eastAsia"/>
          <w:b/>
          <w:sz w:val="30"/>
          <w:lang w:eastAsia="zh-CN"/>
        </w:rPr>
        <w:t>例子:</w:t>
      </w:r>
      <w:proofErr w:type="gramEnd"/>
      <w:r>
        <w:rPr>
          <w:rFonts w:ascii="楷体" w:eastAsia="楷体" w:hAnsi="楷体" w:cs="楷体" w:hint="eastAsia"/>
          <w:b/>
          <w:sz w:val="30"/>
          <w:lang w:eastAsia="zh-CN"/>
        </w:rPr>
        <w:t>工厂生产问题</w:t>
      </w:r>
    </w:p>
    <w:p w14:paraId="2B767A1A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proofErr w:type="gramStart"/>
      <w:r>
        <w:rPr>
          <w:rFonts w:ascii="楷体" w:eastAsia="楷体" w:hAnsi="楷体" w:cs="楷体" w:hint="eastAsia"/>
          <w:b/>
          <w:lang w:eastAsia="zh-CN"/>
        </w:rPr>
        <w:t>题目:</w:t>
      </w:r>
      <w:proofErr w:type="gramEnd"/>
      <w:r>
        <w:rPr>
          <w:rFonts w:ascii="楷体" w:eastAsia="楷体" w:hAnsi="楷体" w:cs="楷体" w:hint="eastAsia"/>
          <w:b/>
          <w:lang w:eastAsia="zh-CN"/>
        </w:rPr>
        <w:t>某工厂做 A、B 两种</w:t>
      </w:r>
      <w:proofErr w:type="gramStart"/>
      <w:r>
        <w:rPr>
          <w:rFonts w:ascii="楷体" w:eastAsia="楷体" w:hAnsi="楷体" w:cs="楷体" w:hint="eastAsia"/>
          <w:b/>
          <w:lang w:eastAsia="zh-CN"/>
        </w:rPr>
        <w:t>产品,已知:</w:t>
      </w:r>
      <w:proofErr w:type="gramEnd"/>
    </w:p>
    <w:p w14:paraId="7B36F63B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           单位工时   单位材料   单位利润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产品 A        1 h        4 kg        6 元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产品 B        2 h        3 kg        5 元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每天工时上限 8 h,材料上限 12 kg。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问:每天各生产多少 A、B,利润最大?</w:t>
      </w:r>
    </w:p>
    <w:p w14:paraId="06913DE2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26"/>
          <w:lang w:eastAsia="zh-CN"/>
        </w:rPr>
        <w:t>三步建模</w:t>
      </w:r>
    </w:p>
    <w:p w14:paraId="0CFFB1BD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第 1 步:决策变量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x₁ = 每天生产 A 的数量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x₂ = 每天生产 B 的数量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第 2 步:目标函数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max Z = 6x₁ + 5x₂        (总利润)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第 3 步:约束条件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s.t.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 x₁ + 2x₂ ≤ 8       (工时不超)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 4x₁ + 3x₂ ≤ 12     (材料不超)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 x₁, x₂ ≥ 0         (非负)</w:t>
      </w:r>
    </w:p>
    <w:p w14:paraId="485260B3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 xml:space="preserve">这就是完整的 LP 建模。至于怎么解——后续讲解会用 </w:t>
      </w:r>
      <w:proofErr w:type="spellStart"/>
      <w:r>
        <w:rPr>
          <w:rFonts w:ascii="楷体" w:eastAsia="楷体" w:hAnsi="楷体" w:cs="楷体" w:hint="eastAsia"/>
          <w:lang w:eastAsia="zh-CN"/>
        </w:rPr>
        <w:t>PuLP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求解。</w:t>
      </w:r>
    </w:p>
    <w:p w14:paraId="1B547FFB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三、整数规划(IP)与 0-1 规划</w:t>
      </w:r>
    </w:p>
    <w:p w14:paraId="13BE8891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整数规划(IP)</w:t>
      </w:r>
    </w:p>
    <w:p w14:paraId="0F89E7FD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lastRenderedPageBreak/>
        <w:t>决策变量必须是整数——因为现实里'半个人'、'0.7 台机器'没意义。</w:t>
      </w:r>
    </w:p>
    <w:p w14:paraId="38958910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在 LP 基础上加一条:</w:t>
      </w:r>
    </w:p>
    <w:p w14:paraId="5BB7EE79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  x₁, x₂, ..., xₙ ∈ ℤ⁺       (非负整数)</w:t>
      </w:r>
    </w:p>
    <w:p w14:paraId="3A44729F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0-1 规划</w:t>
      </w:r>
    </w:p>
    <w:p w14:paraId="6EEE0F5B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最特殊的整数规划——变量只能取 0 或 1。通常用来表达'选还是不选'、'做还是不做'这种二选一决策。</w:t>
      </w:r>
    </w:p>
    <w:p w14:paraId="3DD00ED8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应用场景                变量含义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─────────────────────────────────────────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项目选址                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</w:t>
      </w:r>
      <w:r>
        <w:rPr>
          <w:rFonts w:ascii="楷体" w:eastAsia="楷体" w:hAnsi="楷体" w:cs="楷体" w:hint="eastAsia"/>
          <w:sz w:val="20"/>
          <w:lang w:eastAsia="zh-CN"/>
        </w:rPr>
        <w:t xml:space="preserve"> = 1 表示在第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处建仓库,0 不建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背包问题                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</w:t>
      </w:r>
      <w:r>
        <w:rPr>
          <w:rFonts w:ascii="楷体" w:eastAsia="楷体" w:hAnsi="楷体" w:cs="楷体" w:hint="eastAsia"/>
          <w:sz w:val="20"/>
          <w:lang w:eastAsia="zh-CN"/>
        </w:rPr>
        <w:t xml:space="preserve"> = 1 表示装第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件物品,0 不装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指派问题             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1 表示第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人做第 j 件事</w:t>
      </w:r>
    </w:p>
    <w:p w14:paraId="71D646D0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例子:0-1 背包</w:t>
      </w:r>
    </w:p>
    <w:p w14:paraId="44678B4E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5 件物品放进容量 10 的包,每件重量、价值不同,总重量不超,求总价值最大。</w:t>
      </w:r>
    </w:p>
    <w:p w14:paraId="5357FEFC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sz w:val="20"/>
        </w:rPr>
      </w:pPr>
      <w:r>
        <w:rPr>
          <w:rFonts w:ascii="楷体" w:eastAsia="楷体" w:hAnsi="楷体" w:cs="楷体" w:hint="eastAsia"/>
          <w:sz w:val="20"/>
        </w:rPr>
        <w:t>x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r>
        <w:rPr>
          <w:rFonts w:ascii="楷体" w:eastAsia="楷体" w:hAnsi="楷体" w:cs="楷体" w:hint="eastAsia"/>
          <w:sz w:val="20"/>
        </w:rPr>
        <w:t xml:space="preserve"> ∈ {0, 1</w:t>
      </w:r>
      <w:proofErr w:type="gramStart"/>
      <w:r>
        <w:rPr>
          <w:rFonts w:ascii="楷体" w:eastAsia="楷体" w:hAnsi="楷体" w:cs="楷体" w:hint="eastAsia"/>
          <w:sz w:val="20"/>
        </w:rPr>
        <w:t xml:space="preserve">}, 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 xml:space="preserve"> = </w:t>
      </w:r>
      <w:proofErr w:type="gramStart"/>
      <w:r>
        <w:rPr>
          <w:rFonts w:ascii="楷体" w:eastAsia="楷体" w:hAnsi="楷体" w:cs="楷体" w:hint="eastAsia"/>
          <w:sz w:val="20"/>
        </w:rPr>
        <w:t>1,...</w:t>
      </w:r>
      <w:proofErr w:type="gramEnd"/>
      <w:r>
        <w:rPr>
          <w:rFonts w:ascii="楷体" w:eastAsia="楷体" w:hAnsi="楷体" w:cs="楷体" w:hint="eastAsia"/>
          <w:sz w:val="20"/>
        </w:rPr>
        <w:t xml:space="preserve">,5   </w:t>
      </w:r>
    </w:p>
    <w:p w14:paraId="71DDE69B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proofErr w:type="gramStart"/>
      <w:r>
        <w:rPr>
          <w:rFonts w:ascii="楷体" w:eastAsia="楷体" w:hAnsi="楷体" w:cs="楷体" w:hint="eastAsia"/>
          <w:sz w:val="20"/>
        </w:rPr>
        <w:t>max  Σ</w:t>
      </w:r>
      <w:proofErr w:type="gramEnd"/>
      <w:r>
        <w:rPr>
          <w:rFonts w:ascii="楷体" w:eastAsia="楷体" w:hAnsi="楷体" w:cs="楷体" w:hint="eastAsia"/>
          <w:sz w:val="20"/>
        </w:rPr>
        <w:t xml:space="preserve"> v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r>
        <w:rPr>
          <w:rFonts w:ascii="楷体" w:eastAsia="楷体" w:hAnsi="楷体" w:cs="楷体" w:hint="eastAsia"/>
          <w:sz w:val="20"/>
        </w:rPr>
        <w:t xml:space="preserve"> × x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s.t.</w:t>
      </w:r>
      <w:proofErr w:type="spellEnd"/>
      <w:r>
        <w:rPr>
          <w:rFonts w:ascii="楷体" w:eastAsia="楷体" w:hAnsi="楷体" w:cs="楷体" w:hint="eastAsia"/>
          <w:sz w:val="20"/>
        </w:rPr>
        <w:t xml:space="preserve"> Σ </w:t>
      </w:r>
      <w:proofErr w:type="spellStart"/>
      <w:r>
        <w:rPr>
          <w:rFonts w:ascii="楷体" w:eastAsia="楷体" w:hAnsi="楷体" w:cs="楷体" w:hint="eastAsia"/>
          <w:sz w:val="20"/>
        </w:rPr>
        <w:t>w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× x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r>
        <w:rPr>
          <w:rFonts w:ascii="楷体" w:eastAsia="楷体" w:hAnsi="楷体" w:cs="楷体" w:hint="eastAsia"/>
          <w:sz w:val="20"/>
        </w:rPr>
        <w:t xml:space="preserve"> ≤ 10</w:t>
      </w:r>
    </w:p>
    <w:p w14:paraId="68E4B913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 xml:space="preserve">通俗理解: </w:t>
      </w:r>
      <w:r>
        <w:rPr>
          <w:rFonts w:ascii="楷体" w:eastAsia="楷体" w:hAnsi="楷体" w:cs="楷体" w:hint="eastAsia"/>
          <w:lang w:eastAsia="zh-CN"/>
        </w:rPr>
        <w:t>x</w:t>
      </w:r>
      <w:r>
        <w:rPr>
          <w:rFonts w:ascii="楷体" w:eastAsia="楷体" w:hAnsi="楷体" w:cs="楷体" w:hint="eastAsia"/>
          <w:vertAlign w:val="subscript"/>
          <w:lang w:eastAsia="zh-CN"/>
        </w:rPr>
        <w:t>i</w:t>
      </w:r>
      <w:r>
        <w:rPr>
          <w:rFonts w:ascii="楷体" w:eastAsia="楷体" w:hAnsi="楷体" w:cs="楷体" w:hint="eastAsia"/>
          <w:lang w:eastAsia="zh-CN"/>
        </w:rPr>
        <w:t xml:space="preserve"> ∈ {0, 1} 就是 0-1 变量的写法,阅卷老师一眼就知道你用了 0-1 规划。</w:t>
      </w:r>
    </w:p>
    <w:p w14:paraId="299CF5FB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四、混合整数规划(MILP)</w:t>
      </w:r>
    </w:p>
    <w:p w14:paraId="05955D21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</w:rPr>
        <w:t>MILP = Mixed Integer Linear Programming。</w:t>
      </w:r>
      <w:r>
        <w:rPr>
          <w:rFonts w:ascii="楷体" w:eastAsia="楷体" w:hAnsi="楷体" w:cs="楷体" w:hint="eastAsia"/>
          <w:lang w:eastAsia="zh-CN"/>
        </w:rPr>
        <w:t>'混合'</w:t>
      </w:r>
      <w:proofErr w:type="gramStart"/>
      <w:r>
        <w:rPr>
          <w:rFonts w:ascii="楷体" w:eastAsia="楷体" w:hAnsi="楷体" w:cs="楷体" w:hint="eastAsia"/>
          <w:lang w:eastAsia="zh-CN"/>
        </w:rPr>
        <w:t>的意思是:一些变量是连续的</w:t>
      </w:r>
      <w:proofErr w:type="gramEnd"/>
      <w:r>
        <w:rPr>
          <w:rFonts w:ascii="楷体" w:eastAsia="楷体" w:hAnsi="楷体" w:cs="楷体" w:hint="eastAsia"/>
          <w:lang w:eastAsia="zh-CN"/>
        </w:rPr>
        <w:t>、一些是整数或 0-1。</w:t>
      </w:r>
      <w:proofErr w:type="gramStart"/>
      <w:r>
        <w:rPr>
          <w:rFonts w:ascii="楷体" w:eastAsia="楷体" w:hAnsi="楷体" w:cs="楷体" w:hint="eastAsia"/>
          <w:lang w:eastAsia="zh-CN"/>
        </w:rPr>
        <w:t>这是数模里最常用的形式,几乎所有优化题都能套上</w:t>
      </w:r>
      <w:proofErr w:type="gramEnd"/>
      <w:r>
        <w:rPr>
          <w:rFonts w:ascii="楷体" w:eastAsia="楷体" w:hAnsi="楷体" w:cs="楷体" w:hint="eastAsia"/>
          <w:lang w:eastAsia="zh-CN"/>
        </w:rPr>
        <w:t>。</w:t>
      </w:r>
    </w:p>
    <w:p w14:paraId="4E225E47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典型场景</w:t>
      </w:r>
    </w:p>
    <w:p w14:paraId="1787B8D7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例:农作物种植(2024 C)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连续变量:每块地种某作物的面积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(可以是 3.7 亩)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0-1 变量:该块地是否种某作物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y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(种=1,不种=0)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目标:  max 总利润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约束:  每块地总面积 ≤ 该地块面积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      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≤ M ×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y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vertAlign w:val="subscript"/>
          <w:lang w:eastAsia="zh-CN"/>
        </w:rPr>
        <w:t xml:space="preserve"> </w:t>
      </w:r>
      <w:r>
        <w:rPr>
          <w:rFonts w:ascii="楷体" w:eastAsia="楷体" w:hAnsi="楷体" w:cs="楷体" w:hint="eastAsia"/>
          <w:sz w:val="20"/>
          <w:lang w:eastAsia="zh-CN"/>
        </w:rPr>
        <w:t xml:space="preserve">  (只有 y=1 时才允许 x&gt;0)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x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≥ 0,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y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∈ {0, 1}</w:t>
      </w:r>
    </w:p>
    <w:p w14:paraId="4CCACAEC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通俗</w:t>
      </w:r>
      <w:proofErr w:type="gramStart"/>
      <w:r>
        <w:rPr>
          <w:rFonts w:ascii="楷体" w:eastAsia="楷体" w:hAnsi="楷体" w:cs="楷体" w:hint="eastAsia"/>
          <w:b/>
          <w:lang w:eastAsia="zh-CN"/>
        </w:rPr>
        <w:t xml:space="preserve">理解: </w:t>
      </w:r>
      <w:r>
        <w:rPr>
          <w:rFonts w:ascii="楷体" w:eastAsia="楷体" w:hAnsi="楷体" w:cs="楷体" w:hint="eastAsia"/>
          <w:lang w:eastAsia="zh-CN"/>
        </w:rPr>
        <w:t>"</w:t>
      </w:r>
      <w:proofErr w:type="spellStart"/>
      <w:proofErr w:type="gramEnd"/>
      <w:r>
        <w:rPr>
          <w:rFonts w:ascii="楷体" w:eastAsia="楷体" w:hAnsi="楷体" w:cs="楷体" w:hint="eastAsia"/>
          <w:lang w:eastAsia="zh-CN"/>
        </w:rPr>
        <w:t>x</w:t>
      </w:r>
      <w:r>
        <w:rPr>
          <w:rFonts w:ascii="楷体" w:eastAsia="楷体" w:hAnsi="楷体" w:cs="楷体" w:hint="eastAsia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≤ M × </w:t>
      </w:r>
      <w:proofErr w:type="spellStart"/>
      <w:r>
        <w:rPr>
          <w:rFonts w:ascii="楷体" w:eastAsia="楷体" w:hAnsi="楷体" w:cs="楷体" w:hint="eastAsia"/>
          <w:lang w:eastAsia="zh-CN"/>
        </w:rPr>
        <w:t>y</w:t>
      </w:r>
      <w:r>
        <w:rPr>
          <w:rFonts w:ascii="楷体" w:eastAsia="楷体" w:hAnsi="楷体" w:cs="楷体" w:hint="eastAsia"/>
          <w:vertAlign w:val="subscript"/>
          <w:lang w:eastAsia="zh-CN"/>
        </w:rPr>
        <w:t>ij</w:t>
      </w:r>
      <w:proofErr w:type="spellEnd"/>
      <w:r>
        <w:rPr>
          <w:rFonts w:ascii="楷体" w:eastAsia="楷体" w:hAnsi="楷体" w:cs="楷体" w:hint="eastAsia"/>
          <w:lang w:eastAsia="zh-CN"/>
        </w:rPr>
        <w:t>" 这个技巧叫 "big-M",用一个大数把两个变量绑在一起，数模里用得极多。</w:t>
      </w:r>
    </w:p>
    <w:p w14:paraId="1AD7B021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五、什么时候用哪种?</w:t>
      </w:r>
    </w:p>
    <w:p w14:paraId="5F8CA725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决策变量类型              用哪种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全部连续(面积、重量、时间)   LP(线性规划)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全部整数(人数、件数)          IP(整数规划)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全部 0/1(选/不选、做/不做)     0-1 规划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又有连续又有 0/1              MILP(最常用)</w:t>
      </w:r>
    </w:p>
    <w:p w14:paraId="31F52962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记忆口诀</w:t>
      </w:r>
    </w:p>
    <w:p w14:paraId="25416082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能选什么写变量,想要什么写目标,不能违反写约束。连续用 LP,离散加整数,选择用 0-1,混着就 MILP。</w:t>
      </w:r>
    </w:p>
    <w:p w14:paraId="58200EC7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六、常见陷阱(阅卷会扣分)</w:t>
      </w:r>
    </w:p>
    <w:p w14:paraId="60E3C0EE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陷阱 1:忘写非负约束(x ≥ 0),</w:t>
      </w:r>
      <w:proofErr w:type="spellStart"/>
      <w:r>
        <w:rPr>
          <w:rFonts w:ascii="楷体" w:eastAsia="楷体" w:hAnsi="楷体" w:cs="楷体" w:hint="eastAsia"/>
          <w:lang w:eastAsia="zh-CN"/>
        </w:rPr>
        <w:t>PuLP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默认非负,但写论文时必须写全。</w:t>
      </w:r>
    </w:p>
    <w:p w14:paraId="1C6D6618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lang w:eastAsia="zh-CN"/>
        </w:rPr>
        <w:t>陷阱 2:目标写反了,题目要最小成本你写了最大成本。</w:t>
      </w:r>
      <w:proofErr w:type="spellStart"/>
      <w:r>
        <w:rPr>
          <w:rFonts w:ascii="楷体" w:eastAsia="楷体" w:hAnsi="楷体" w:cs="楷体" w:hint="eastAsia"/>
        </w:rPr>
        <w:t>审题时圈出关键词</w:t>
      </w:r>
      <w:proofErr w:type="spellEnd"/>
      <w:r>
        <w:rPr>
          <w:rFonts w:ascii="楷体" w:eastAsia="楷体" w:hAnsi="楷体" w:cs="楷体" w:hint="eastAsia"/>
        </w:rPr>
        <w:t>。</w:t>
      </w:r>
    </w:p>
    <w:p w14:paraId="2BF27552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lang w:eastAsia="zh-CN"/>
        </w:rPr>
        <w:t>陷阱 3:约束条件不完整,漏了资源上限或需求下限。</w:t>
      </w:r>
      <w:proofErr w:type="spellStart"/>
      <w:r>
        <w:rPr>
          <w:rFonts w:ascii="楷体" w:eastAsia="楷体" w:hAnsi="楷体" w:cs="楷体" w:hint="eastAsia"/>
        </w:rPr>
        <w:t>列清单核对</w:t>
      </w:r>
      <w:proofErr w:type="spellEnd"/>
      <w:r>
        <w:rPr>
          <w:rFonts w:ascii="楷体" w:eastAsia="楷体" w:hAnsi="楷体" w:cs="楷体" w:hint="eastAsia"/>
        </w:rPr>
        <w:t>。</w:t>
      </w:r>
    </w:p>
    <w:p w14:paraId="0F8B9306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陷阱 4:整数约束没加,导致解出小数,现实无法实施。</w:t>
      </w:r>
    </w:p>
    <w:p w14:paraId="7894048C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</w:rPr>
        <w:t>陷阱</w:t>
      </w:r>
      <w:proofErr w:type="spellEnd"/>
      <w:r>
        <w:rPr>
          <w:rFonts w:ascii="楷体" w:eastAsia="楷体" w:hAnsi="楷体" w:cs="楷体" w:hint="eastAsia"/>
        </w:rPr>
        <w:t xml:space="preserve"> </w:t>
      </w:r>
      <w:proofErr w:type="gramStart"/>
      <w:r>
        <w:rPr>
          <w:rFonts w:ascii="楷体" w:eastAsia="楷体" w:hAnsi="楷体" w:cs="楷体" w:hint="eastAsia"/>
        </w:rPr>
        <w:t>5:big</w:t>
      </w:r>
      <w:proofErr w:type="gramEnd"/>
      <w:r>
        <w:rPr>
          <w:rFonts w:ascii="楷体" w:eastAsia="楷体" w:hAnsi="楷体" w:cs="楷体" w:hint="eastAsia"/>
        </w:rPr>
        <w:t xml:space="preserve">-M </w:t>
      </w:r>
      <w:proofErr w:type="spellStart"/>
      <w:proofErr w:type="gramStart"/>
      <w:r>
        <w:rPr>
          <w:rFonts w:ascii="楷体" w:eastAsia="楷体" w:hAnsi="楷体" w:cs="楷体" w:hint="eastAsia"/>
        </w:rPr>
        <w:t>取值过大导致求解慢,一般取一个合理的上界即可</w:t>
      </w:r>
      <w:proofErr w:type="spellEnd"/>
      <w:proofErr w:type="gramEnd"/>
      <w:r>
        <w:rPr>
          <w:rFonts w:ascii="楷体" w:eastAsia="楷体" w:hAnsi="楷体" w:cs="楷体" w:hint="eastAsia"/>
        </w:rPr>
        <w:t>。</w:t>
      </w:r>
    </w:p>
    <w:p w14:paraId="617F77FA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722A9B3E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6792892A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7BA502F8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046FE7D2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541D235A" w14:textId="77777777" w:rsidR="00924971" w:rsidRDefault="00000000">
      <w:pPr>
        <w:jc w:val="center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  <w:sz w:val="24"/>
        </w:rPr>
        <w:lastRenderedPageBreak/>
        <w:br/>
      </w:r>
      <w:r>
        <w:rPr>
          <w:rFonts w:ascii="楷体" w:eastAsia="楷体" w:hAnsi="楷体" w:cs="楷体" w:hint="eastAsia"/>
          <w:sz w:val="24"/>
        </w:rPr>
        <w:br/>
      </w:r>
    </w:p>
    <w:p w14:paraId="7CE21925" w14:textId="77777777" w:rsidR="00924971" w:rsidRDefault="00000000">
      <w:pPr>
        <w:jc w:val="center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48"/>
        </w:rPr>
        <w:t>PuLP</w:t>
      </w:r>
      <w:proofErr w:type="spellEnd"/>
      <w:r>
        <w:rPr>
          <w:rFonts w:ascii="楷体" w:eastAsia="楷体" w:hAnsi="楷体" w:cs="楷体" w:hint="eastAsia"/>
          <w:b/>
          <w:sz w:val="48"/>
        </w:rPr>
        <w:t xml:space="preserve"> </w:t>
      </w:r>
      <w:proofErr w:type="spellStart"/>
      <w:r>
        <w:rPr>
          <w:rFonts w:ascii="楷体" w:eastAsia="楷体" w:hAnsi="楷体" w:cs="楷体" w:hint="eastAsia"/>
          <w:b/>
          <w:sz w:val="48"/>
        </w:rPr>
        <w:t>现场演示</w:t>
      </w:r>
      <w:proofErr w:type="spellEnd"/>
    </w:p>
    <w:p w14:paraId="08EB9E66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6"/>
          <w:lang w:eastAsia="zh-CN"/>
        </w:rPr>
        <w:t xml:space="preserve">三个小例子:LP、0-1 背包、指派问题 </w:t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</w:p>
    <w:p w14:paraId="52286F91" w14:textId="77777777" w:rsidR="00924971" w:rsidRDefault="00000000">
      <w:pPr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br w:type="page"/>
      </w:r>
    </w:p>
    <w:p w14:paraId="744CF693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lastRenderedPageBreak/>
        <w:t>例子 1:工厂生产问题(线性规划)</w:t>
      </w:r>
    </w:p>
    <w:p w14:paraId="479C4AA1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 xml:space="preserve">上节讲义里的'A、B 两种产品'那道题,用 </w:t>
      </w:r>
      <w:proofErr w:type="spellStart"/>
      <w:r>
        <w:rPr>
          <w:rFonts w:ascii="楷体" w:eastAsia="楷体" w:hAnsi="楷体" w:cs="楷体" w:hint="eastAsia"/>
          <w:lang w:eastAsia="zh-CN"/>
        </w:rPr>
        <w:t>PuLP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求解</w:t>
      </w:r>
    </w:p>
    <w:p w14:paraId="51E7EB9D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30"/>
        </w:rPr>
        <w:t>代码逐行讲</w:t>
      </w:r>
      <w:proofErr w:type="spellEnd"/>
    </w:p>
    <w:p w14:paraId="4946B9CE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</w:rPr>
        <w:t>from pulp import *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①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创建问题:目标是最大化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br/>
        <w:t xml:space="preserve">prob =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LpProblem</w:t>
      </w:r>
      <w:proofErr w:type="spellEnd"/>
      <w:r>
        <w:rPr>
          <w:rFonts w:ascii="楷体" w:eastAsia="楷体" w:hAnsi="楷体" w:cs="楷体" w:hint="eastAsia"/>
          <w:sz w:val="20"/>
        </w:rPr>
        <w:t>(</w:t>
      </w:r>
      <w:proofErr w:type="gramEnd"/>
      <w:r>
        <w:rPr>
          <w:rFonts w:ascii="楷体" w:eastAsia="楷体" w:hAnsi="楷体" w:cs="楷体" w:hint="eastAsia"/>
          <w:sz w:val="20"/>
        </w:rPr>
        <w:t>"</w:t>
      </w:r>
      <w:proofErr w:type="spellStart"/>
      <w:r>
        <w:rPr>
          <w:rFonts w:ascii="楷体" w:eastAsia="楷体" w:hAnsi="楷体" w:cs="楷体" w:hint="eastAsia"/>
          <w:sz w:val="20"/>
        </w:rPr>
        <w:t>工厂利润</w:t>
      </w:r>
      <w:proofErr w:type="spellEnd"/>
      <w:r>
        <w:rPr>
          <w:rFonts w:ascii="楷体" w:eastAsia="楷体" w:hAnsi="楷体" w:cs="楷体" w:hint="eastAsia"/>
          <w:sz w:val="20"/>
        </w:rPr>
        <w:t xml:space="preserve">", </w:t>
      </w:r>
      <w:proofErr w:type="spellStart"/>
      <w:r>
        <w:rPr>
          <w:rFonts w:ascii="楷体" w:eastAsia="楷体" w:hAnsi="楷体" w:cs="楷体" w:hint="eastAsia"/>
          <w:sz w:val="20"/>
        </w:rPr>
        <w:t>LpMaximize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② </w:t>
      </w:r>
      <w:proofErr w:type="spellStart"/>
      <w:r>
        <w:rPr>
          <w:rFonts w:ascii="楷体" w:eastAsia="楷体" w:hAnsi="楷体" w:cs="楷体" w:hint="eastAsia"/>
          <w:sz w:val="20"/>
        </w:rPr>
        <w:t>定义决策变量</w:t>
      </w:r>
      <w:proofErr w:type="spellEnd"/>
      <w:r>
        <w:rPr>
          <w:rFonts w:ascii="楷体" w:eastAsia="楷体" w:hAnsi="楷体" w:cs="楷体" w:hint="eastAsia"/>
          <w:sz w:val="20"/>
        </w:rPr>
        <w:t>(</w:t>
      </w:r>
      <w:proofErr w:type="spellStart"/>
      <w:r>
        <w:rPr>
          <w:rFonts w:ascii="楷体" w:eastAsia="楷体" w:hAnsi="楷体" w:cs="楷体" w:hint="eastAsia"/>
          <w:sz w:val="20"/>
        </w:rPr>
        <w:t>非负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  <w:t xml:space="preserve">x1 =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LpVariable</w:t>
      </w:r>
      <w:proofErr w:type="spellEnd"/>
      <w:r>
        <w:rPr>
          <w:rFonts w:ascii="楷体" w:eastAsia="楷体" w:hAnsi="楷体" w:cs="楷体" w:hint="eastAsia"/>
          <w:sz w:val="20"/>
        </w:rPr>
        <w:t>(</w:t>
      </w:r>
      <w:proofErr w:type="gramEnd"/>
      <w:r>
        <w:rPr>
          <w:rFonts w:ascii="楷体" w:eastAsia="楷体" w:hAnsi="楷体" w:cs="楷体" w:hint="eastAsia"/>
          <w:sz w:val="20"/>
        </w:rPr>
        <w:t>"</w:t>
      </w:r>
      <w:proofErr w:type="spellStart"/>
      <w:r>
        <w:rPr>
          <w:rFonts w:ascii="楷体" w:eastAsia="楷体" w:hAnsi="楷体" w:cs="楷体" w:hint="eastAsia"/>
          <w:sz w:val="20"/>
        </w:rPr>
        <w:t>A产品数量</w:t>
      </w:r>
      <w:proofErr w:type="spellEnd"/>
      <w:r>
        <w:rPr>
          <w:rFonts w:ascii="楷体" w:eastAsia="楷体" w:hAnsi="楷体" w:cs="楷体" w:hint="eastAsia"/>
          <w:sz w:val="20"/>
        </w:rPr>
        <w:t xml:space="preserve">", </w:t>
      </w:r>
      <w:proofErr w:type="spellStart"/>
      <w:r>
        <w:rPr>
          <w:rFonts w:ascii="楷体" w:eastAsia="楷体" w:hAnsi="楷体" w:cs="楷体" w:hint="eastAsia"/>
          <w:sz w:val="20"/>
        </w:rPr>
        <w:t>lowBound</w:t>
      </w:r>
      <w:proofErr w:type="spellEnd"/>
      <w:r>
        <w:rPr>
          <w:rFonts w:ascii="楷体" w:eastAsia="楷体" w:hAnsi="楷体" w:cs="楷体" w:hint="eastAsia"/>
          <w:sz w:val="20"/>
        </w:rPr>
        <w:t>=0)</w:t>
      </w:r>
      <w:r>
        <w:rPr>
          <w:rFonts w:ascii="楷体" w:eastAsia="楷体" w:hAnsi="楷体" w:cs="楷体" w:hint="eastAsia"/>
          <w:sz w:val="20"/>
        </w:rPr>
        <w:br/>
        <w:t xml:space="preserve">x2 =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LpVariable</w:t>
      </w:r>
      <w:proofErr w:type="spellEnd"/>
      <w:r>
        <w:rPr>
          <w:rFonts w:ascii="楷体" w:eastAsia="楷体" w:hAnsi="楷体" w:cs="楷体" w:hint="eastAsia"/>
          <w:sz w:val="20"/>
        </w:rPr>
        <w:t>(</w:t>
      </w:r>
      <w:proofErr w:type="gramEnd"/>
      <w:r>
        <w:rPr>
          <w:rFonts w:ascii="楷体" w:eastAsia="楷体" w:hAnsi="楷体" w:cs="楷体" w:hint="eastAsia"/>
          <w:sz w:val="20"/>
        </w:rPr>
        <w:t>"</w:t>
      </w:r>
      <w:proofErr w:type="spellStart"/>
      <w:r>
        <w:rPr>
          <w:rFonts w:ascii="楷体" w:eastAsia="楷体" w:hAnsi="楷体" w:cs="楷体" w:hint="eastAsia"/>
          <w:sz w:val="20"/>
        </w:rPr>
        <w:t>B产品数量</w:t>
      </w:r>
      <w:proofErr w:type="spellEnd"/>
      <w:r>
        <w:rPr>
          <w:rFonts w:ascii="楷体" w:eastAsia="楷体" w:hAnsi="楷体" w:cs="楷体" w:hint="eastAsia"/>
          <w:sz w:val="20"/>
        </w:rPr>
        <w:t xml:space="preserve">", </w:t>
      </w:r>
      <w:proofErr w:type="spellStart"/>
      <w:r>
        <w:rPr>
          <w:rFonts w:ascii="楷体" w:eastAsia="楷体" w:hAnsi="楷体" w:cs="楷体" w:hint="eastAsia"/>
          <w:sz w:val="20"/>
        </w:rPr>
        <w:t>lowBound</w:t>
      </w:r>
      <w:proofErr w:type="spellEnd"/>
      <w:r>
        <w:rPr>
          <w:rFonts w:ascii="楷体" w:eastAsia="楷体" w:hAnsi="楷体" w:cs="楷体" w:hint="eastAsia"/>
          <w:sz w:val="20"/>
        </w:rPr>
        <w:t>=0)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③ </w:t>
      </w:r>
      <w:proofErr w:type="spellStart"/>
      <w:r>
        <w:rPr>
          <w:rFonts w:ascii="楷体" w:eastAsia="楷体" w:hAnsi="楷体" w:cs="楷体" w:hint="eastAsia"/>
          <w:sz w:val="20"/>
        </w:rPr>
        <w:t>写目标函数</w:t>
      </w:r>
      <w:proofErr w:type="spellEnd"/>
      <w:r>
        <w:rPr>
          <w:rFonts w:ascii="楷体" w:eastAsia="楷体" w:hAnsi="楷体" w:cs="楷体" w:hint="eastAsia"/>
          <w:sz w:val="20"/>
        </w:rPr>
        <w:br/>
        <w:t>prob += 6*x1 + 5*x2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④ </w:t>
      </w:r>
      <w:proofErr w:type="spellStart"/>
      <w:r>
        <w:rPr>
          <w:rFonts w:ascii="楷体" w:eastAsia="楷体" w:hAnsi="楷体" w:cs="楷体" w:hint="eastAsia"/>
          <w:sz w:val="20"/>
        </w:rPr>
        <w:t>写约束条件</w:t>
      </w:r>
      <w:proofErr w:type="spellEnd"/>
      <w:r>
        <w:rPr>
          <w:rFonts w:ascii="楷体" w:eastAsia="楷体" w:hAnsi="楷体" w:cs="楷体" w:hint="eastAsia"/>
          <w:sz w:val="20"/>
        </w:rPr>
        <w:br/>
        <w:t>prob += x1 + 2*x2 &lt;= 8, "</w:t>
      </w:r>
      <w:proofErr w:type="spellStart"/>
      <w:r>
        <w:rPr>
          <w:rFonts w:ascii="楷体" w:eastAsia="楷体" w:hAnsi="楷体" w:cs="楷体" w:hint="eastAsia"/>
          <w:sz w:val="20"/>
        </w:rPr>
        <w:t>工时约束</w:t>
      </w:r>
      <w:proofErr w:type="spellEnd"/>
      <w:r>
        <w:rPr>
          <w:rFonts w:ascii="楷体" w:eastAsia="楷体" w:hAnsi="楷体" w:cs="楷体" w:hint="eastAsia"/>
          <w:sz w:val="20"/>
        </w:rPr>
        <w:t>"</w:t>
      </w:r>
      <w:r>
        <w:rPr>
          <w:rFonts w:ascii="楷体" w:eastAsia="楷体" w:hAnsi="楷体" w:cs="楷体" w:hint="eastAsia"/>
          <w:sz w:val="20"/>
        </w:rPr>
        <w:br/>
        <w:t>prob += 4*x1 + 3*x2 &lt;= 12, "</w:t>
      </w:r>
      <w:proofErr w:type="spellStart"/>
      <w:r>
        <w:rPr>
          <w:rFonts w:ascii="楷体" w:eastAsia="楷体" w:hAnsi="楷体" w:cs="楷体" w:hint="eastAsia"/>
          <w:sz w:val="20"/>
        </w:rPr>
        <w:t>材料约束</w:t>
      </w:r>
      <w:proofErr w:type="spellEnd"/>
      <w:r>
        <w:rPr>
          <w:rFonts w:ascii="楷体" w:eastAsia="楷体" w:hAnsi="楷体" w:cs="楷体" w:hint="eastAsia"/>
          <w:sz w:val="20"/>
        </w:rPr>
        <w:t>"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⑤ </w:t>
      </w:r>
      <w:proofErr w:type="spellStart"/>
      <w:r>
        <w:rPr>
          <w:rFonts w:ascii="楷体" w:eastAsia="楷体" w:hAnsi="楷体" w:cs="楷体" w:hint="eastAsia"/>
          <w:sz w:val="20"/>
        </w:rPr>
        <w:t>求解</w:t>
      </w:r>
      <w:proofErr w:type="spellEnd"/>
      <w:r>
        <w:rPr>
          <w:rFonts w:ascii="楷体" w:eastAsia="楷体" w:hAnsi="楷体" w:cs="楷体" w:hint="eastAsia"/>
          <w:sz w:val="20"/>
        </w:rPr>
        <w:t xml:space="preserve"> + </w:t>
      </w:r>
      <w:proofErr w:type="spellStart"/>
      <w:r>
        <w:rPr>
          <w:rFonts w:ascii="楷体" w:eastAsia="楷体" w:hAnsi="楷体" w:cs="楷体" w:hint="eastAsia"/>
          <w:sz w:val="20"/>
        </w:rPr>
        <w:t>打印</w:t>
      </w:r>
      <w:proofErr w:type="spellEnd"/>
      <w:r>
        <w:rPr>
          <w:rFonts w:ascii="楷体" w:eastAsia="楷体" w:hAnsi="楷体" w:cs="楷体" w:hint="eastAsia"/>
          <w:sz w:val="20"/>
        </w:rPr>
        <w:br/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prob.solve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>()</w:t>
      </w:r>
      <w:r>
        <w:rPr>
          <w:rFonts w:ascii="楷体" w:eastAsia="楷体" w:hAnsi="楷体" w:cs="楷体" w:hint="eastAsia"/>
          <w:sz w:val="20"/>
        </w:rPr>
        <w:br/>
      </w:r>
      <w:proofErr w:type="gramStart"/>
      <w:r>
        <w:rPr>
          <w:rFonts w:ascii="楷体" w:eastAsia="楷体" w:hAnsi="楷体" w:cs="楷体" w:hint="eastAsia"/>
          <w:sz w:val="20"/>
        </w:rPr>
        <w:t>print(</w:t>
      </w:r>
      <w:proofErr w:type="gramEnd"/>
      <w:r>
        <w:rPr>
          <w:rFonts w:ascii="楷体" w:eastAsia="楷体" w:hAnsi="楷体" w:cs="楷体" w:hint="eastAsia"/>
          <w:sz w:val="20"/>
        </w:rPr>
        <w:t>"A =", x</w:t>
      </w:r>
      <w:proofErr w:type="gramStart"/>
      <w:r>
        <w:rPr>
          <w:rFonts w:ascii="楷体" w:eastAsia="楷体" w:hAnsi="楷体" w:cs="楷体" w:hint="eastAsia"/>
          <w:sz w:val="20"/>
        </w:rPr>
        <w:t>1.varValue</w:t>
      </w:r>
      <w:proofErr w:type="gramEnd"/>
      <w:r>
        <w:rPr>
          <w:rFonts w:ascii="楷体" w:eastAsia="楷体" w:hAnsi="楷体" w:cs="楷体" w:hint="eastAsia"/>
          <w:sz w:val="20"/>
        </w:rPr>
        <w:t>, ", B =", x</w:t>
      </w:r>
      <w:proofErr w:type="gramStart"/>
      <w:r>
        <w:rPr>
          <w:rFonts w:ascii="楷体" w:eastAsia="楷体" w:hAnsi="楷体" w:cs="楷体" w:hint="eastAsia"/>
          <w:sz w:val="20"/>
        </w:rPr>
        <w:t>2.varValue</w:t>
      </w:r>
      <w:proofErr w:type="gram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</w:r>
      <w:proofErr w:type="gramStart"/>
      <w:r>
        <w:rPr>
          <w:rFonts w:ascii="楷体" w:eastAsia="楷体" w:hAnsi="楷体" w:cs="楷体" w:hint="eastAsia"/>
          <w:sz w:val="20"/>
        </w:rPr>
        <w:t>print(</w:t>
      </w:r>
      <w:proofErr w:type="gramEnd"/>
      <w:r>
        <w:rPr>
          <w:rFonts w:ascii="楷体" w:eastAsia="楷体" w:hAnsi="楷体" w:cs="楷体" w:hint="eastAsia"/>
          <w:sz w:val="20"/>
        </w:rPr>
        <w:t>"</w:t>
      </w:r>
      <w:proofErr w:type="spellStart"/>
      <w:r>
        <w:rPr>
          <w:rFonts w:ascii="楷体" w:eastAsia="楷体" w:hAnsi="楷体" w:cs="楷体" w:hint="eastAsia"/>
          <w:sz w:val="20"/>
        </w:rPr>
        <w:t>最大利润</w:t>
      </w:r>
      <w:proofErr w:type="spellEnd"/>
      <w:r>
        <w:rPr>
          <w:rFonts w:ascii="楷体" w:eastAsia="楷体" w:hAnsi="楷体" w:cs="楷体" w:hint="eastAsia"/>
          <w:sz w:val="20"/>
        </w:rPr>
        <w:t xml:space="preserve"> =", value(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prob.objective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>))</w:t>
      </w:r>
    </w:p>
    <w:p w14:paraId="3952F086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预期输出:</w:t>
      </w:r>
    </w:p>
    <w:p w14:paraId="3DE2129B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>A = 1.8 , B = 1.6</w:t>
      </w:r>
      <w:r>
        <w:rPr>
          <w:rFonts w:ascii="楷体" w:eastAsia="楷体" w:hAnsi="楷体" w:cs="楷体" w:hint="eastAsia"/>
          <w:sz w:val="20"/>
          <w:lang w:eastAsia="zh-CN"/>
        </w:rPr>
        <w:br/>
        <w:t>最大利润 = 18.8</w:t>
      </w:r>
    </w:p>
    <w:p w14:paraId="24F09A8E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A 生产 1.8 单位、B 生产 1.6 单位,利润 18.8 元。"</w:t>
      </w:r>
    </w:p>
    <w:p w14:paraId="3D65EFAF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 xml:space="preserve">注意 A、B 都是小数——如果题目要求整数,在 </w:t>
      </w:r>
      <w:proofErr w:type="spellStart"/>
      <w:r>
        <w:rPr>
          <w:rFonts w:ascii="楷体" w:eastAsia="楷体" w:hAnsi="楷体" w:cs="楷体" w:hint="eastAsia"/>
          <w:lang w:eastAsia="zh-CN"/>
        </w:rPr>
        <w:t>LpVariable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里加一个 cat='Integer' 就变成整数规划。</w:t>
      </w:r>
    </w:p>
    <w:p w14:paraId="0AA8EBF6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例子 2:0-1 背包问题</w:t>
      </w:r>
    </w:p>
    <w:p w14:paraId="0D70F89D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5 件宝物,容量 10 的背包,每件重量、价值不同。装还是不装?用 0-1 规划。</w:t>
      </w:r>
    </w:p>
    <w:p w14:paraId="41FE5402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lastRenderedPageBreak/>
        <w:t>weights = [2, 3, 4, 5, 6]</w:t>
      </w:r>
      <w:r>
        <w:rPr>
          <w:rFonts w:ascii="楷体" w:eastAsia="楷体" w:hAnsi="楷体" w:cs="楷体" w:hint="eastAsia"/>
          <w:sz w:val="20"/>
          <w:lang w:eastAsia="zh-CN"/>
        </w:rPr>
        <w:br/>
        <w:t>values  = [3, 4, 5, 8, 9]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n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len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(weights)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prob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LpProblem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("背包",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LpMaximize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关键:cat="Binary" 就是 0-1 变量</w:t>
      </w:r>
      <w:r>
        <w:rPr>
          <w:rFonts w:ascii="楷体" w:eastAsia="楷体" w:hAnsi="楷体" w:cs="楷体" w:hint="eastAsia"/>
          <w:sz w:val="20"/>
          <w:lang w:eastAsia="zh-CN"/>
        </w:rPr>
        <w:br/>
        <w:t>x = 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LpVariable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f"x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{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}", cat="Binary") for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in range(n)]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prob +=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lpSum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(values[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]*x[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]  for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in range(n))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prob +=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lpSum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(weights[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]*x[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] for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in range(n)) &lt;= 10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prob.solve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for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in range(n):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print(f"物品{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}:{'装' if x[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].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varValue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==1 else '不装'}")</w:t>
      </w:r>
      <w:r>
        <w:rPr>
          <w:rFonts w:ascii="楷体" w:eastAsia="楷体" w:hAnsi="楷体" w:cs="楷体" w:hint="eastAsia"/>
          <w:sz w:val="20"/>
          <w:lang w:eastAsia="zh-CN"/>
        </w:rPr>
        <w:br/>
        <w:t>print("总价值 =", value(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prob.objective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))</w:t>
      </w:r>
    </w:p>
    <w:p w14:paraId="54E9BAAD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预期输出:</w:t>
      </w:r>
    </w:p>
    <w:p w14:paraId="25AB528B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>物品0:不装</w:t>
      </w:r>
      <w:r>
        <w:rPr>
          <w:rFonts w:ascii="楷体" w:eastAsia="楷体" w:hAnsi="楷体" w:cs="楷体" w:hint="eastAsia"/>
          <w:sz w:val="20"/>
          <w:lang w:eastAsia="zh-CN"/>
        </w:rPr>
        <w:br/>
        <w:t>物品1:装</w:t>
      </w:r>
      <w:r>
        <w:rPr>
          <w:rFonts w:ascii="楷体" w:eastAsia="楷体" w:hAnsi="楷体" w:cs="楷体" w:hint="eastAsia"/>
          <w:sz w:val="20"/>
          <w:lang w:eastAsia="zh-CN"/>
        </w:rPr>
        <w:br/>
        <w:t>物品2:不装</w:t>
      </w:r>
      <w:r>
        <w:rPr>
          <w:rFonts w:ascii="楷体" w:eastAsia="楷体" w:hAnsi="楷体" w:cs="楷体" w:hint="eastAsia"/>
          <w:sz w:val="20"/>
          <w:lang w:eastAsia="zh-CN"/>
        </w:rPr>
        <w:br/>
        <w:t>物品3:装</w:t>
      </w:r>
      <w:r>
        <w:rPr>
          <w:rFonts w:ascii="楷体" w:eastAsia="楷体" w:hAnsi="楷体" w:cs="楷体" w:hint="eastAsia"/>
          <w:sz w:val="20"/>
          <w:lang w:eastAsia="zh-CN"/>
        </w:rPr>
        <w:br/>
        <w:t>物品4:不装</w:t>
      </w:r>
      <w:r>
        <w:rPr>
          <w:rFonts w:ascii="楷体" w:eastAsia="楷体" w:hAnsi="楷体" w:cs="楷体" w:hint="eastAsia"/>
          <w:sz w:val="20"/>
          <w:lang w:eastAsia="zh-CN"/>
        </w:rPr>
        <w:br/>
        <w:t>总价值 = 12.0</w:t>
      </w:r>
    </w:p>
    <w:p w14:paraId="388A7437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 xml:space="preserve">通俗理解: </w:t>
      </w:r>
      <w:proofErr w:type="spellStart"/>
      <w:r>
        <w:rPr>
          <w:rFonts w:ascii="楷体" w:eastAsia="楷体" w:hAnsi="楷体" w:cs="楷体" w:hint="eastAsia"/>
          <w:lang w:eastAsia="zh-CN"/>
        </w:rPr>
        <w:t>lpSum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(...) 是 </w:t>
      </w:r>
      <w:proofErr w:type="spellStart"/>
      <w:r>
        <w:rPr>
          <w:rFonts w:ascii="楷体" w:eastAsia="楷体" w:hAnsi="楷体" w:cs="楷体" w:hint="eastAsia"/>
          <w:lang w:eastAsia="zh-CN"/>
        </w:rPr>
        <w:t>PuLP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的求和函数,和 Python 内置 sum 一样,但对大规模问题更快、写起来更简洁。</w:t>
      </w:r>
    </w:p>
    <w:p w14:paraId="32993407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例子 3:指派问题(有实际竞赛味)</w:t>
      </w:r>
    </w:p>
    <w:p w14:paraId="3A6DC669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3 个员工做 3 件事,每个人做每件事的效率都不同。每人只能做 1 件,每件只能派 1 人,如何指派让总效率最高?</w:t>
      </w:r>
    </w:p>
    <w:p w14:paraId="20618A21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</w:rPr>
        <w:t xml:space="preserve"># </w:t>
      </w:r>
      <w:proofErr w:type="spellStart"/>
      <w:r>
        <w:rPr>
          <w:rFonts w:ascii="楷体" w:eastAsia="楷体" w:hAnsi="楷体" w:cs="楷体" w:hint="eastAsia"/>
          <w:sz w:val="20"/>
        </w:rPr>
        <w:t>效率矩阵:行</w:t>
      </w:r>
      <w:proofErr w:type="spellEnd"/>
      <w:r>
        <w:rPr>
          <w:rFonts w:ascii="楷体" w:eastAsia="楷体" w:hAnsi="楷体" w:cs="楷体" w:hint="eastAsia"/>
          <w:sz w:val="20"/>
        </w:rPr>
        <w:t>=</w:t>
      </w:r>
      <w:proofErr w:type="spellStart"/>
      <w:r>
        <w:rPr>
          <w:rFonts w:ascii="楷体" w:eastAsia="楷体" w:hAnsi="楷体" w:cs="楷体" w:hint="eastAsia"/>
          <w:sz w:val="20"/>
        </w:rPr>
        <w:t>员工,列</w:t>
      </w:r>
      <w:proofErr w:type="spellEnd"/>
      <w:r>
        <w:rPr>
          <w:rFonts w:ascii="楷体" w:eastAsia="楷体" w:hAnsi="楷体" w:cs="楷体" w:hint="eastAsia"/>
          <w:sz w:val="20"/>
        </w:rPr>
        <w:t>=</w:t>
      </w:r>
      <w:proofErr w:type="spellStart"/>
      <w:r>
        <w:rPr>
          <w:rFonts w:ascii="楷体" w:eastAsia="楷体" w:hAnsi="楷体" w:cs="楷体" w:hint="eastAsia"/>
          <w:sz w:val="20"/>
        </w:rPr>
        <w:t>任务</w:t>
      </w:r>
      <w:proofErr w:type="spellEnd"/>
      <w:r>
        <w:rPr>
          <w:rFonts w:ascii="楷体" w:eastAsia="楷体" w:hAnsi="楷体" w:cs="楷体" w:hint="eastAsia"/>
          <w:sz w:val="20"/>
        </w:rPr>
        <w:br/>
        <w:t>eff = [[9, 2, 7],</w:t>
      </w:r>
      <w:r>
        <w:rPr>
          <w:rFonts w:ascii="楷体" w:eastAsia="楷体" w:hAnsi="楷体" w:cs="楷体" w:hint="eastAsia"/>
          <w:sz w:val="20"/>
        </w:rPr>
        <w:br/>
        <w:t xml:space="preserve">       [6, 4, 3],</w:t>
      </w:r>
      <w:r>
        <w:rPr>
          <w:rFonts w:ascii="楷体" w:eastAsia="楷体" w:hAnsi="楷体" w:cs="楷体" w:hint="eastAsia"/>
          <w:sz w:val="20"/>
        </w:rPr>
        <w:br/>
        <w:t xml:space="preserve">       [5, 8, 1]]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lastRenderedPageBreak/>
        <w:t xml:space="preserve">prob = </w:t>
      </w:r>
      <w:proofErr w:type="spellStart"/>
      <w:r>
        <w:rPr>
          <w:rFonts w:ascii="楷体" w:eastAsia="楷体" w:hAnsi="楷体" w:cs="楷体" w:hint="eastAsia"/>
          <w:sz w:val="20"/>
        </w:rPr>
        <w:t>LpProblem</w:t>
      </w:r>
      <w:proofErr w:type="spellEnd"/>
      <w:r>
        <w:rPr>
          <w:rFonts w:ascii="楷体" w:eastAsia="楷体" w:hAnsi="楷体" w:cs="楷体" w:hint="eastAsia"/>
          <w:sz w:val="20"/>
        </w:rPr>
        <w:t>("</w:t>
      </w:r>
      <w:proofErr w:type="spellStart"/>
      <w:r>
        <w:rPr>
          <w:rFonts w:ascii="楷体" w:eastAsia="楷体" w:hAnsi="楷体" w:cs="楷体" w:hint="eastAsia"/>
          <w:sz w:val="20"/>
        </w:rPr>
        <w:t>指派</w:t>
      </w:r>
      <w:proofErr w:type="spellEnd"/>
      <w:r>
        <w:rPr>
          <w:rFonts w:ascii="楷体" w:eastAsia="楷体" w:hAnsi="楷体" w:cs="楷体" w:hint="eastAsia"/>
          <w:sz w:val="20"/>
        </w:rPr>
        <w:t xml:space="preserve">", </w:t>
      </w:r>
      <w:proofErr w:type="spellStart"/>
      <w:r>
        <w:rPr>
          <w:rFonts w:ascii="楷体" w:eastAsia="楷体" w:hAnsi="楷体" w:cs="楷体" w:hint="eastAsia"/>
          <w:sz w:val="20"/>
        </w:rPr>
        <w:t>LpMaximize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># x[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][j] = 1 </w:t>
      </w:r>
      <w:proofErr w:type="spellStart"/>
      <w:r>
        <w:rPr>
          <w:rFonts w:ascii="楷体" w:eastAsia="楷体" w:hAnsi="楷体" w:cs="楷体" w:hint="eastAsia"/>
          <w:sz w:val="20"/>
        </w:rPr>
        <w:t>表示员工</w:t>
      </w:r>
      <w:proofErr w:type="spellEnd"/>
      <w:r>
        <w:rPr>
          <w:rFonts w:ascii="楷体" w:eastAsia="楷体" w:hAnsi="楷体" w:cs="楷体" w:hint="eastAsia"/>
          <w:sz w:val="20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做任务</w:t>
      </w:r>
      <w:proofErr w:type="spellEnd"/>
      <w:r>
        <w:rPr>
          <w:rFonts w:ascii="楷体" w:eastAsia="楷体" w:hAnsi="楷体" w:cs="楷体" w:hint="eastAsia"/>
          <w:sz w:val="20"/>
        </w:rPr>
        <w:t xml:space="preserve"> j</w:t>
      </w:r>
      <w:r>
        <w:rPr>
          <w:rFonts w:ascii="楷体" w:eastAsia="楷体" w:hAnsi="楷体" w:cs="楷体" w:hint="eastAsia"/>
          <w:sz w:val="20"/>
        </w:rPr>
        <w:br/>
        <w:t>x = [[</w:t>
      </w:r>
      <w:proofErr w:type="spellStart"/>
      <w:r>
        <w:rPr>
          <w:rFonts w:ascii="楷体" w:eastAsia="楷体" w:hAnsi="楷体" w:cs="楷体" w:hint="eastAsia"/>
          <w:sz w:val="20"/>
        </w:rPr>
        <w:t>LpVariable</w:t>
      </w:r>
      <w:proofErr w:type="spellEnd"/>
      <w:r>
        <w:rPr>
          <w:rFonts w:ascii="楷体" w:eastAsia="楷体" w:hAnsi="楷体" w:cs="楷体" w:hint="eastAsia"/>
          <w:sz w:val="20"/>
        </w:rPr>
        <w:t>(</w:t>
      </w:r>
      <w:proofErr w:type="spellStart"/>
      <w:r>
        <w:rPr>
          <w:rFonts w:ascii="楷体" w:eastAsia="楷体" w:hAnsi="楷体" w:cs="楷体" w:hint="eastAsia"/>
          <w:sz w:val="20"/>
        </w:rPr>
        <w:t>f"x</w:t>
      </w:r>
      <w:proofErr w:type="spellEnd"/>
      <w:r>
        <w:rPr>
          <w:rFonts w:ascii="楷体" w:eastAsia="楷体" w:hAnsi="楷体" w:cs="楷体" w:hint="eastAsia"/>
          <w:sz w:val="20"/>
        </w:rPr>
        <w:t>_{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>}_{j}", cat="Binary")</w:t>
      </w:r>
      <w:r>
        <w:rPr>
          <w:rFonts w:ascii="楷体" w:eastAsia="楷体" w:hAnsi="楷体" w:cs="楷体" w:hint="eastAsia"/>
          <w:sz w:val="20"/>
        </w:rPr>
        <w:br/>
        <w:t xml:space="preserve">      for j in range(3)] for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in range(3)]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</w:t>
      </w:r>
      <w:proofErr w:type="spellStart"/>
      <w:r>
        <w:rPr>
          <w:rFonts w:ascii="楷体" w:eastAsia="楷体" w:hAnsi="楷体" w:cs="楷体" w:hint="eastAsia"/>
          <w:sz w:val="20"/>
        </w:rPr>
        <w:t>目标:总效率最大</w:t>
      </w:r>
      <w:proofErr w:type="spellEnd"/>
      <w:r>
        <w:rPr>
          <w:rFonts w:ascii="楷体" w:eastAsia="楷体" w:hAnsi="楷体" w:cs="楷体" w:hint="eastAsia"/>
          <w:sz w:val="20"/>
        </w:rPr>
        <w:br/>
        <w:t xml:space="preserve">prob += </w:t>
      </w:r>
      <w:proofErr w:type="spellStart"/>
      <w:r>
        <w:rPr>
          <w:rFonts w:ascii="楷体" w:eastAsia="楷体" w:hAnsi="楷体" w:cs="楷体" w:hint="eastAsia"/>
          <w:sz w:val="20"/>
        </w:rPr>
        <w:t>lpSum</w:t>
      </w:r>
      <w:proofErr w:type="spellEnd"/>
      <w:r>
        <w:rPr>
          <w:rFonts w:ascii="楷体" w:eastAsia="楷体" w:hAnsi="楷体" w:cs="楷体" w:hint="eastAsia"/>
          <w:sz w:val="20"/>
        </w:rPr>
        <w:t>(eff[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>][j]*x[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][j] for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in range(3) for j in range(3))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</w:t>
      </w:r>
      <w:proofErr w:type="spellStart"/>
      <w:r>
        <w:rPr>
          <w:rFonts w:ascii="楷体" w:eastAsia="楷体" w:hAnsi="楷体" w:cs="楷体" w:hint="eastAsia"/>
          <w:sz w:val="20"/>
        </w:rPr>
        <w:t>约束</w:t>
      </w:r>
      <w:proofErr w:type="spellEnd"/>
      <w:r>
        <w:rPr>
          <w:rFonts w:ascii="楷体" w:eastAsia="楷体" w:hAnsi="楷体" w:cs="楷体" w:hint="eastAsia"/>
          <w:sz w:val="20"/>
        </w:rPr>
        <w:t xml:space="preserve"> 1:每人只做 1 件</w:t>
      </w:r>
      <w:r>
        <w:rPr>
          <w:rFonts w:ascii="楷体" w:eastAsia="楷体" w:hAnsi="楷体" w:cs="楷体" w:hint="eastAsia"/>
          <w:sz w:val="20"/>
        </w:rPr>
        <w:br/>
        <w:t xml:space="preserve">for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in range(3):</w:t>
      </w:r>
      <w:r>
        <w:rPr>
          <w:rFonts w:ascii="楷体" w:eastAsia="楷体" w:hAnsi="楷体" w:cs="楷体" w:hint="eastAsia"/>
          <w:sz w:val="20"/>
        </w:rPr>
        <w:br/>
        <w:t xml:space="preserve">    prob += </w:t>
      </w:r>
      <w:proofErr w:type="spellStart"/>
      <w:r>
        <w:rPr>
          <w:rFonts w:ascii="楷体" w:eastAsia="楷体" w:hAnsi="楷体" w:cs="楷体" w:hint="eastAsia"/>
          <w:sz w:val="20"/>
        </w:rPr>
        <w:t>lpSum</w:t>
      </w:r>
      <w:proofErr w:type="spellEnd"/>
      <w:r>
        <w:rPr>
          <w:rFonts w:ascii="楷体" w:eastAsia="楷体" w:hAnsi="楷体" w:cs="楷体" w:hint="eastAsia"/>
          <w:sz w:val="20"/>
        </w:rPr>
        <w:t>(x[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>][j] for j in range(3)) == 1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# </w:t>
      </w:r>
      <w:proofErr w:type="spellStart"/>
      <w:r>
        <w:rPr>
          <w:rFonts w:ascii="楷体" w:eastAsia="楷体" w:hAnsi="楷体" w:cs="楷体" w:hint="eastAsia"/>
          <w:sz w:val="20"/>
        </w:rPr>
        <w:t>约束</w:t>
      </w:r>
      <w:proofErr w:type="spellEnd"/>
      <w:r>
        <w:rPr>
          <w:rFonts w:ascii="楷体" w:eastAsia="楷体" w:hAnsi="楷体" w:cs="楷体" w:hint="eastAsia"/>
          <w:sz w:val="20"/>
        </w:rPr>
        <w:t xml:space="preserve"> 2:每件只 1 </w:t>
      </w:r>
      <w:proofErr w:type="spellStart"/>
      <w:r>
        <w:rPr>
          <w:rFonts w:ascii="楷体" w:eastAsia="楷体" w:hAnsi="楷体" w:cs="楷体" w:hint="eastAsia"/>
          <w:sz w:val="20"/>
        </w:rPr>
        <w:t>人做</w:t>
      </w:r>
      <w:proofErr w:type="spellEnd"/>
      <w:r>
        <w:rPr>
          <w:rFonts w:ascii="楷体" w:eastAsia="楷体" w:hAnsi="楷体" w:cs="楷体" w:hint="eastAsia"/>
          <w:sz w:val="20"/>
        </w:rPr>
        <w:br/>
        <w:t>for j in range(3):</w:t>
      </w:r>
      <w:r>
        <w:rPr>
          <w:rFonts w:ascii="楷体" w:eastAsia="楷体" w:hAnsi="楷体" w:cs="楷体" w:hint="eastAsia"/>
          <w:sz w:val="20"/>
        </w:rPr>
        <w:br/>
        <w:t xml:space="preserve">    prob += </w:t>
      </w:r>
      <w:proofErr w:type="spellStart"/>
      <w:r>
        <w:rPr>
          <w:rFonts w:ascii="楷体" w:eastAsia="楷体" w:hAnsi="楷体" w:cs="楷体" w:hint="eastAsia"/>
          <w:sz w:val="20"/>
        </w:rPr>
        <w:t>lpSum</w:t>
      </w:r>
      <w:proofErr w:type="spellEnd"/>
      <w:r>
        <w:rPr>
          <w:rFonts w:ascii="楷体" w:eastAsia="楷体" w:hAnsi="楷体" w:cs="楷体" w:hint="eastAsia"/>
          <w:sz w:val="20"/>
        </w:rPr>
        <w:t>(x[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][j] for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in range(3)) == 1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</w:r>
      <w:proofErr w:type="spellStart"/>
      <w:r>
        <w:rPr>
          <w:rFonts w:ascii="楷体" w:eastAsia="楷体" w:hAnsi="楷体" w:cs="楷体" w:hint="eastAsia"/>
          <w:sz w:val="20"/>
        </w:rPr>
        <w:t>prob.solve</w:t>
      </w:r>
      <w:proofErr w:type="spellEnd"/>
      <w:r>
        <w:rPr>
          <w:rFonts w:ascii="楷体" w:eastAsia="楷体" w:hAnsi="楷体" w:cs="楷体" w:hint="eastAsia"/>
          <w:sz w:val="20"/>
        </w:rPr>
        <w:t>()</w:t>
      </w:r>
      <w:r>
        <w:rPr>
          <w:rFonts w:ascii="楷体" w:eastAsia="楷体" w:hAnsi="楷体" w:cs="楷体" w:hint="eastAsia"/>
          <w:sz w:val="20"/>
        </w:rPr>
        <w:br/>
        <w:t xml:space="preserve">for 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in range(3):</w:t>
      </w:r>
      <w:r>
        <w:rPr>
          <w:rFonts w:ascii="楷体" w:eastAsia="楷体" w:hAnsi="楷体" w:cs="楷体" w:hint="eastAsia"/>
          <w:sz w:val="20"/>
        </w:rPr>
        <w:br/>
        <w:t xml:space="preserve">    for j in range(3):</w:t>
      </w:r>
      <w:r>
        <w:rPr>
          <w:rFonts w:ascii="楷体" w:eastAsia="楷体" w:hAnsi="楷体" w:cs="楷体" w:hint="eastAsia"/>
          <w:sz w:val="20"/>
        </w:rPr>
        <w:br/>
        <w:t xml:space="preserve">        if x[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>][j].</w:t>
      </w:r>
      <w:proofErr w:type="spellStart"/>
      <w:r>
        <w:rPr>
          <w:rFonts w:ascii="楷体" w:eastAsia="楷体" w:hAnsi="楷体" w:cs="楷体" w:hint="eastAsia"/>
          <w:sz w:val="20"/>
        </w:rPr>
        <w:t>varValue</w:t>
      </w:r>
      <w:proofErr w:type="spellEnd"/>
      <w:r>
        <w:rPr>
          <w:rFonts w:ascii="楷体" w:eastAsia="楷体" w:hAnsi="楷体" w:cs="楷体" w:hint="eastAsia"/>
          <w:sz w:val="20"/>
        </w:rPr>
        <w:t xml:space="preserve"> == 1:</w:t>
      </w:r>
      <w:r>
        <w:rPr>
          <w:rFonts w:ascii="楷体" w:eastAsia="楷体" w:hAnsi="楷体" w:cs="楷体" w:hint="eastAsia"/>
          <w:sz w:val="20"/>
        </w:rPr>
        <w:br/>
        <w:t xml:space="preserve">            print(</w:t>
      </w:r>
      <w:proofErr w:type="spellStart"/>
      <w:r>
        <w:rPr>
          <w:rFonts w:ascii="楷体" w:eastAsia="楷体" w:hAnsi="楷体" w:cs="楷体" w:hint="eastAsia"/>
          <w:sz w:val="20"/>
        </w:rPr>
        <w:t>f"员工</w:t>
      </w:r>
      <w:proofErr w:type="spellEnd"/>
      <w:r>
        <w:rPr>
          <w:rFonts w:ascii="楷体" w:eastAsia="楷体" w:hAnsi="楷体" w:cs="楷体" w:hint="eastAsia"/>
          <w:sz w:val="20"/>
        </w:rPr>
        <w:t>{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} → </w:t>
      </w:r>
      <w:proofErr w:type="spellStart"/>
      <w:r>
        <w:rPr>
          <w:rFonts w:ascii="楷体" w:eastAsia="楷体" w:hAnsi="楷体" w:cs="楷体" w:hint="eastAsia"/>
          <w:sz w:val="20"/>
        </w:rPr>
        <w:t>任务</w:t>
      </w:r>
      <w:proofErr w:type="spellEnd"/>
      <w:r>
        <w:rPr>
          <w:rFonts w:ascii="楷体" w:eastAsia="楷体" w:hAnsi="楷体" w:cs="楷体" w:hint="eastAsia"/>
          <w:sz w:val="20"/>
        </w:rPr>
        <w:t>{j}(</w:t>
      </w:r>
      <w:proofErr w:type="spellStart"/>
      <w:r>
        <w:rPr>
          <w:rFonts w:ascii="楷体" w:eastAsia="楷体" w:hAnsi="楷体" w:cs="楷体" w:hint="eastAsia"/>
          <w:sz w:val="20"/>
        </w:rPr>
        <w:t>效率</w:t>
      </w:r>
      <w:proofErr w:type="spellEnd"/>
      <w:r>
        <w:rPr>
          <w:rFonts w:ascii="楷体" w:eastAsia="楷体" w:hAnsi="楷体" w:cs="楷体" w:hint="eastAsia"/>
          <w:sz w:val="20"/>
        </w:rPr>
        <w:t>{eff[</w:t>
      </w:r>
      <w:proofErr w:type="spellStart"/>
      <w:r>
        <w:rPr>
          <w:rFonts w:ascii="楷体" w:eastAsia="楷体" w:hAnsi="楷体" w:cs="楷体" w:hint="eastAsia"/>
          <w:sz w:val="20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>][j]})")</w:t>
      </w:r>
    </w:p>
    <w:p w14:paraId="58FCE19D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预期输出:</w:t>
      </w:r>
    </w:p>
    <w:p w14:paraId="786824C4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>员工0 → 任务0(效率9)</w:t>
      </w:r>
      <w:r>
        <w:rPr>
          <w:rFonts w:ascii="楷体" w:eastAsia="楷体" w:hAnsi="楷体" w:cs="楷体" w:hint="eastAsia"/>
          <w:sz w:val="20"/>
          <w:lang w:eastAsia="zh-CN"/>
        </w:rPr>
        <w:br/>
        <w:t>员工1 → 任务2(效率3)</w:t>
      </w:r>
      <w:r>
        <w:rPr>
          <w:rFonts w:ascii="楷体" w:eastAsia="楷体" w:hAnsi="楷体" w:cs="楷体" w:hint="eastAsia"/>
          <w:sz w:val="20"/>
          <w:lang w:eastAsia="zh-CN"/>
        </w:rPr>
        <w:br/>
        <w:t>员工2 → 任务1(效率8)</w:t>
      </w:r>
      <w:r>
        <w:rPr>
          <w:rFonts w:ascii="楷体" w:eastAsia="楷体" w:hAnsi="楷体" w:cs="楷体" w:hint="eastAsia"/>
          <w:sz w:val="20"/>
          <w:lang w:eastAsia="zh-CN"/>
        </w:rPr>
        <w:br/>
        <w:t>总效率 = 20</w:t>
      </w:r>
    </w:p>
    <w:p w14:paraId="4E576026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这就是数模里的'指派问题'原型——只要'一一匹配'的场景都能用。比如'员工-任务'、'船-泊位'、'广告-时段'、'志愿者-赛道'。</w:t>
      </w:r>
    </w:p>
    <w:p w14:paraId="09106FD8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 xml:space="preserve">这 3 </w:t>
      </w:r>
      <w:proofErr w:type="spellStart"/>
      <w:r>
        <w:rPr>
          <w:rFonts w:ascii="楷体" w:eastAsia="楷体" w:hAnsi="楷体" w:cs="楷体" w:hint="eastAsia"/>
        </w:rPr>
        <w:t>个例子覆盖了</w:t>
      </w:r>
      <w:proofErr w:type="spellEnd"/>
      <w:r>
        <w:rPr>
          <w:rFonts w:ascii="楷体" w:eastAsia="楷体" w:hAnsi="楷体" w:cs="楷体" w:hint="eastAsia"/>
        </w:rPr>
        <w:t xml:space="preserve"> 90% </w:t>
      </w:r>
      <w:proofErr w:type="spellStart"/>
      <w:r>
        <w:rPr>
          <w:rFonts w:ascii="楷体" w:eastAsia="楷体" w:hAnsi="楷体" w:cs="楷体" w:hint="eastAsia"/>
        </w:rPr>
        <w:t>的优化题写法</w:t>
      </w:r>
      <w:proofErr w:type="spellEnd"/>
      <w:r>
        <w:rPr>
          <w:rFonts w:ascii="楷体" w:eastAsia="楷体" w:hAnsi="楷体" w:cs="楷体" w:hint="eastAsia"/>
        </w:rPr>
        <w:t>:</w:t>
      </w:r>
      <w:r>
        <w:rPr>
          <w:rFonts w:ascii="楷体" w:eastAsia="楷体" w:hAnsi="楷体" w:cs="楷体" w:hint="eastAsia"/>
        </w:rPr>
        <w:br/>
        <w:t xml:space="preserve">  1) </w:t>
      </w:r>
      <w:proofErr w:type="spellStart"/>
      <w:r>
        <w:rPr>
          <w:rFonts w:ascii="楷体" w:eastAsia="楷体" w:hAnsi="楷体" w:cs="楷体" w:hint="eastAsia"/>
        </w:rPr>
        <w:t>全连续变量</w:t>
      </w:r>
      <w:proofErr w:type="spellEnd"/>
      <w:r>
        <w:rPr>
          <w:rFonts w:ascii="楷体" w:eastAsia="楷体" w:hAnsi="楷体" w:cs="楷体" w:hint="eastAsia"/>
        </w:rPr>
        <w:t xml:space="preserve"> → </w:t>
      </w:r>
      <w:proofErr w:type="spellStart"/>
      <w:proofErr w:type="gramStart"/>
      <w:r>
        <w:rPr>
          <w:rFonts w:ascii="楷体" w:eastAsia="楷体" w:hAnsi="楷体" w:cs="楷体" w:hint="eastAsia"/>
        </w:rPr>
        <w:t>LP,直接</w:t>
      </w:r>
      <w:proofErr w:type="spellEnd"/>
      <w:proofErr w:type="gramEnd"/>
      <w:r>
        <w:rPr>
          <w:rFonts w:ascii="楷体" w:eastAsia="楷体" w:hAnsi="楷体" w:cs="楷体" w:hint="eastAsia"/>
        </w:rPr>
        <w:t xml:space="preserve"> </w:t>
      </w:r>
      <w:proofErr w:type="spellStart"/>
      <w:r>
        <w:rPr>
          <w:rFonts w:ascii="楷体" w:eastAsia="楷体" w:hAnsi="楷体" w:cs="楷体" w:hint="eastAsia"/>
        </w:rPr>
        <w:t>LpVariable</w:t>
      </w:r>
      <w:proofErr w:type="spellEnd"/>
      <w:r>
        <w:rPr>
          <w:rFonts w:ascii="楷体" w:eastAsia="楷体" w:hAnsi="楷体" w:cs="楷体" w:hint="eastAsia"/>
        </w:rPr>
        <w:t>(</w:t>
      </w:r>
      <w:proofErr w:type="spellStart"/>
      <w:r>
        <w:rPr>
          <w:rFonts w:ascii="楷体" w:eastAsia="楷体" w:hAnsi="楷体" w:cs="楷体" w:hint="eastAsia"/>
        </w:rPr>
        <w:t>lowBound</w:t>
      </w:r>
      <w:proofErr w:type="spellEnd"/>
      <w:r>
        <w:rPr>
          <w:rFonts w:ascii="楷体" w:eastAsia="楷体" w:hAnsi="楷体" w:cs="楷体" w:hint="eastAsia"/>
        </w:rPr>
        <w:t>=0)</w:t>
      </w:r>
      <w:r>
        <w:rPr>
          <w:rFonts w:ascii="楷体" w:eastAsia="楷体" w:hAnsi="楷体" w:cs="楷体" w:hint="eastAsia"/>
        </w:rPr>
        <w:br/>
        <w:t xml:space="preserve">  2) 0/1 </w:t>
      </w:r>
      <w:proofErr w:type="spellStart"/>
      <w:r>
        <w:rPr>
          <w:rFonts w:ascii="楷体" w:eastAsia="楷体" w:hAnsi="楷体" w:cs="楷体" w:hint="eastAsia"/>
        </w:rPr>
        <w:t>选择变量</w:t>
      </w:r>
      <w:proofErr w:type="spellEnd"/>
      <w:r>
        <w:rPr>
          <w:rFonts w:ascii="楷体" w:eastAsia="楷体" w:hAnsi="楷体" w:cs="楷体" w:hint="eastAsia"/>
        </w:rPr>
        <w:t xml:space="preserve"> → cat='Binary'</w:t>
      </w:r>
      <w:r>
        <w:rPr>
          <w:rFonts w:ascii="楷体" w:eastAsia="楷体" w:hAnsi="楷体" w:cs="楷体" w:hint="eastAsia"/>
        </w:rPr>
        <w:br/>
        <w:t xml:space="preserve">  3) </w:t>
      </w:r>
      <w:proofErr w:type="spellStart"/>
      <w:r>
        <w:rPr>
          <w:rFonts w:ascii="楷体" w:eastAsia="楷体" w:hAnsi="楷体" w:cs="楷体" w:hint="eastAsia"/>
        </w:rPr>
        <w:t>二维匹配</w:t>
      </w:r>
      <w:proofErr w:type="spellEnd"/>
      <w:r>
        <w:rPr>
          <w:rFonts w:ascii="楷体" w:eastAsia="楷体" w:hAnsi="楷体" w:cs="楷体" w:hint="eastAsia"/>
        </w:rPr>
        <w:t xml:space="preserve"> → </w:t>
      </w:r>
      <w:proofErr w:type="spellStart"/>
      <w:r>
        <w:rPr>
          <w:rFonts w:ascii="楷体" w:eastAsia="楷体" w:hAnsi="楷体" w:cs="楷体" w:hint="eastAsia"/>
        </w:rPr>
        <w:t>双下标</w:t>
      </w:r>
      <w:proofErr w:type="spellEnd"/>
      <w:r>
        <w:rPr>
          <w:rFonts w:ascii="楷体" w:eastAsia="楷体" w:hAnsi="楷体" w:cs="楷体" w:hint="eastAsia"/>
        </w:rPr>
        <w:t xml:space="preserve"> x[</w:t>
      </w:r>
      <w:proofErr w:type="spellStart"/>
      <w:r>
        <w:rPr>
          <w:rFonts w:ascii="楷体" w:eastAsia="楷体" w:hAnsi="楷体" w:cs="楷体" w:hint="eastAsia"/>
        </w:rPr>
        <w:t>i</w:t>
      </w:r>
      <w:proofErr w:type="spellEnd"/>
      <w:r>
        <w:rPr>
          <w:rFonts w:ascii="楷体" w:eastAsia="楷体" w:hAnsi="楷体" w:cs="楷体" w:hint="eastAsia"/>
        </w:rPr>
        <w:t>][j]</w:t>
      </w:r>
    </w:p>
    <w:p w14:paraId="569F635F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</w:rPr>
      </w:pPr>
    </w:p>
    <w:p w14:paraId="3BB40C4D" w14:textId="77777777" w:rsidR="00924971" w:rsidRDefault="00924971">
      <w:pPr>
        <w:jc w:val="both"/>
        <w:rPr>
          <w:rFonts w:ascii="楷体" w:eastAsia="楷体" w:hAnsi="楷体" w:cs="楷体" w:hint="eastAsia"/>
        </w:rPr>
      </w:pPr>
    </w:p>
    <w:p w14:paraId="0548C92E" w14:textId="77777777" w:rsidR="00924971" w:rsidRDefault="00000000">
      <w:pPr>
        <w:jc w:val="center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48"/>
        </w:rPr>
        <w:t>评价模型</w:t>
      </w:r>
      <w:proofErr w:type="spellEnd"/>
    </w:p>
    <w:p w14:paraId="545AB011" w14:textId="77777777" w:rsidR="00924971" w:rsidRDefault="00000000">
      <w:pPr>
        <w:jc w:val="center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6"/>
        </w:rPr>
        <w:t xml:space="preserve">AHP </w:t>
      </w:r>
      <w:proofErr w:type="spellStart"/>
      <w:r>
        <w:rPr>
          <w:rFonts w:ascii="楷体" w:eastAsia="楷体" w:hAnsi="楷体" w:cs="楷体" w:hint="eastAsia"/>
          <w:sz w:val="26"/>
        </w:rPr>
        <w:t>层次分析</w:t>
      </w:r>
      <w:proofErr w:type="spellEnd"/>
      <w:r>
        <w:rPr>
          <w:rFonts w:ascii="楷体" w:eastAsia="楷体" w:hAnsi="楷体" w:cs="楷体" w:hint="eastAsia"/>
          <w:sz w:val="26"/>
        </w:rPr>
        <w:t xml:space="preserve"> + TOPSIS </w:t>
      </w:r>
      <w:proofErr w:type="spellStart"/>
      <w:r>
        <w:rPr>
          <w:rFonts w:ascii="楷体" w:eastAsia="楷体" w:hAnsi="楷体" w:cs="楷体" w:hint="eastAsia"/>
          <w:sz w:val="26"/>
        </w:rPr>
        <w:t>理想解</w:t>
      </w:r>
      <w:proofErr w:type="spellEnd"/>
      <w:r>
        <w:rPr>
          <w:rFonts w:ascii="楷体" w:eastAsia="楷体" w:hAnsi="楷体" w:cs="楷体" w:hint="eastAsia"/>
          <w:sz w:val="26"/>
        </w:rPr>
        <w:t xml:space="preserve"> </w:t>
      </w:r>
      <w:r>
        <w:rPr>
          <w:rFonts w:ascii="楷体" w:eastAsia="楷体" w:hAnsi="楷体" w:cs="楷体" w:hint="eastAsia"/>
          <w:sz w:val="24"/>
        </w:rPr>
        <w:br/>
      </w:r>
      <w:r>
        <w:rPr>
          <w:rFonts w:ascii="楷体" w:eastAsia="楷体" w:hAnsi="楷体" w:cs="楷体" w:hint="eastAsia"/>
        </w:rPr>
        <w:br w:type="page"/>
      </w:r>
    </w:p>
    <w:p w14:paraId="36216B85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lastRenderedPageBreak/>
        <w:t>一、什么是"评价模型"</w:t>
      </w:r>
    </w:p>
    <w:p w14:paraId="3B26A402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评价模型解决'多个方案怎么打分排序'的问题。核心矛盾就一个:有多个指标、每个指标重要性不同,怎么综合成一个总分?</w:t>
      </w:r>
    </w:p>
    <w:p w14:paraId="546EC0A2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两大关键动作</w:t>
      </w:r>
    </w:p>
    <w:p w14:paraId="37E0F3DF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任何评价模型都在做两件事:</w:t>
      </w:r>
    </w:p>
    <w:p w14:paraId="4BF896DD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lang w:eastAsia="zh-CN"/>
        </w:rPr>
        <w:t>① 定</w:t>
      </w:r>
      <w:proofErr w:type="gramStart"/>
      <w:r>
        <w:rPr>
          <w:rFonts w:ascii="楷体" w:eastAsia="楷体" w:hAnsi="楷体" w:cs="楷体" w:hint="eastAsia"/>
          <w:lang w:eastAsia="zh-CN"/>
        </w:rPr>
        <w:t>权重:</w:t>
      </w:r>
      <w:proofErr w:type="gramEnd"/>
      <w:r>
        <w:rPr>
          <w:rFonts w:ascii="楷体" w:eastAsia="楷体" w:hAnsi="楷体" w:cs="楷体" w:hint="eastAsia"/>
          <w:lang w:eastAsia="zh-CN"/>
        </w:rPr>
        <w:t>哪个指标</w:t>
      </w:r>
      <w:proofErr w:type="gramStart"/>
      <w:r>
        <w:rPr>
          <w:rFonts w:ascii="楷体" w:eastAsia="楷体" w:hAnsi="楷体" w:cs="楷体" w:hint="eastAsia"/>
          <w:lang w:eastAsia="zh-CN"/>
        </w:rPr>
        <w:t>重要?</w:t>
      </w:r>
      <w:proofErr w:type="gramEnd"/>
      <w:r>
        <w:rPr>
          <w:rFonts w:ascii="楷体" w:eastAsia="楷体" w:hAnsi="楷体" w:cs="楷体" w:hint="eastAsia"/>
          <w:lang w:eastAsia="zh-CN"/>
        </w:rPr>
        <w:t>给它多少</w:t>
      </w:r>
      <w:proofErr w:type="gramStart"/>
      <w:r>
        <w:rPr>
          <w:rFonts w:ascii="楷体" w:eastAsia="楷体" w:hAnsi="楷体" w:cs="楷体" w:hint="eastAsia"/>
          <w:lang w:eastAsia="zh-CN"/>
        </w:rPr>
        <w:t>分量?</w:t>
      </w:r>
      <w:proofErr w:type="gramEnd"/>
      <w:r>
        <w:rPr>
          <w:rFonts w:ascii="楷体" w:eastAsia="楷体" w:hAnsi="楷体" w:cs="楷体" w:hint="eastAsia"/>
          <w:lang w:eastAsia="zh-CN"/>
        </w:rPr>
        <w:t xml:space="preserve">—— </w:t>
      </w:r>
      <w:r>
        <w:rPr>
          <w:rFonts w:ascii="楷体" w:eastAsia="楷体" w:hAnsi="楷体" w:cs="楷体" w:hint="eastAsia"/>
        </w:rPr>
        <w:t>AHP</w:t>
      </w:r>
    </w:p>
    <w:p w14:paraId="1AC088DC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lang w:eastAsia="zh-CN"/>
        </w:rPr>
        <w:t>② 合分数:所有指标加权算一个总分。</w:t>
      </w:r>
      <w:r>
        <w:rPr>
          <w:rFonts w:ascii="楷体" w:eastAsia="楷体" w:hAnsi="楷体" w:cs="楷体" w:hint="eastAsia"/>
        </w:rPr>
        <w:t>—— TOPSIS</w:t>
      </w:r>
    </w:p>
    <w:p w14:paraId="674F1AF7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常常两个联合用:先用 AHP 算出权重,再用 TOPSIS 算最终得分。</w:t>
      </w:r>
    </w:p>
    <w:p w14:paraId="60CA54AA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生活例子</w:t>
      </w:r>
    </w:p>
    <w:p w14:paraId="4D1EDCEB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想买</w:t>
      </w:r>
      <w:proofErr w:type="gramStart"/>
      <w:r>
        <w:rPr>
          <w:rFonts w:ascii="楷体" w:eastAsia="楷体" w:hAnsi="楷体" w:cs="楷体" w:hint="eastAsia"/>
          <w:lang w:eastAsia="zh-CN"/>
        </w:rPr>
        <w:t>手机,</w:t>
      </w:r>
      <w:proofErr w:type="gramEnd"/>
      <w:r>
        <w:rPr>
          <w:rFonts w:ascii="楷体" w:eastAsia="楷体" w:hAnsi="楷体" w:cs="楷体" w:hint="eastAsia"/>
          <w:lang w:eastAsia="zh-CN"/>
        </w:rPr>
        <w:t>预算 9000。看了 3 台候选,每台有价格、性能、外观、续航 4 个指标。</w:t>
      </w:r>
    </w:p>
    <w:p w14:paraId="340DF113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</w:rPr>
        <w:t>给"价格"打个高权重</w:t>
      </w:r>
      <w:proofErr w:type="spellEnd"/>
    </w:p>
    <w:p w14:paraId="15E6273E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</w:rPr>
        <w:t>给"外观"低权重</w:t>
      </w:r>
      <w:proofErr w:type="spellEnd"/>
    </w:p>
    <w:p w14:paraId="397C37FC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</w:rPr>
        <w:t>每台机在</w:t>
      </w:r>
      <w:proofErr w:type="spellEnd"/>
      <w:r>
        <w:rPr>
          <w:rFonts w:ascii="楷体" w:eastAsia="楷体" w:hAnsi="楷体" w:cs="楷体" w:hint="eastAsia"/>
        </w:rPr>
        <w:t xml:space="preserve"> 4 </w:t>
      </w:r>
      <w:proofErr w:type="spellStart"/>
      <w:r>
        <w:rPr>
          <w:rFonts w:ascii="楷体" w:eastAsia="楷体" w:hAnsi="楷体" w:cs="楷体" w:hint="eastAsia"/>
        </w:rPr>
        <w:t>个指标上打分</w:t>
      </w:r>
      <w:proofErr w:type="spellEnd"/>
    </w:p>
    <w:p w14:paraId="6D7C9CCE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把 4 个分乘以权重加起来,谁高买谁</w:t>
      </w:r>
    </w:p>
    <w:p w14:paraId="60987801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这就是评价模型。AHP 定权重,TOPSIS 算总分。</w:t>
      </w:r>
    </w:p>
    <w:p w14:paraId="5440B13A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二、AHP 层次分析法</w:t>
      </w:r>
    </w:p>
    <w:p w14:paraId="50DBE95E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核心思想</w:t>
      </w:r>
    </w:p>
    <w:p w14:paraId="1F949930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AHP 的核心思想:人一次比较两个东西很容易,一次比较 5 个很难。所以我们让专家两两比较,再从这些比较里算出整体权重。</w:t>
      </w:r>
    </w:p>
    <w:p w14:paraId="22C57858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标度表(要背)</w:t>
      </w:r>
    </w:p>
    <w:p w14:paraId="0CA67A66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分值    含义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──────────────────────────────────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1     两个同等重要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3     前者稍微重要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  5     前者明显重要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7     前者强烈重要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9     前者极端重要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2,4,6,8  上述相邻分值的中间值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1/3, 1/5, ...  倒数,表示后者重要</w:t>
      </w:r>
    </w:p>
    <w:p w14:paraId="69B257E5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假设买手机,对 4 个指标做两两比较,写出判断矩阵:</w:t>
      </w:r>
    </w:p>
    <w:p w14:paraId="79E2D8E9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            价格  性能  外观  续航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价格  [  1     2     5     3  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性能  [ 1/2    1     3     2  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外观  [ 1/5   1/3    1    1/2 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续航  [ 1/3   1/2    2     1   ]</w:t>
      </w:r>
    </w:p>
    <w:p w14:paraId="0EA851FE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26"/>
          <w:lang w:eastAsia="zh-CN"/>
        </w:rPr>
        <w:t>解题步骤(4 步)</w:t>
      </w:r>
    </w:p>
    <w:p w14:paraId="6A5E2DC0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1:按列归一化</w:t>
      </w:r>
    </w:p>
    <w:p w14:paraId="3A0E0C98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每一列先求和,再让每个元素除以列和。</w:t>
      </w:r>
    </w:p>
    <w:p w14:paraId="480607FF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第 1 列和 = 1 + 1/2 + 1/5 + 1/3 = 2.033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第 2 列和 = 2 + 1 + 1/3 + 1/2   = 3.833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第 3 列和 = 5 + 3 + 1 + 2        = 11.000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第 4 列和 = 3 + 2 + 1/2 + 1      = 6.500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归一化矩阵: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价格  [ 0.492  0.522  0.455  0.462 ]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性能  [ 0.246  0.261  0.273  0.308 ]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外观  [ 0.098  0.087  0.091  0.077 ]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续航  [ 0.164  0.130  0.182  0.154 ]</w:t>
      </w:r>
    </w:p>
    <w:p w14:paraId="2A6DA73E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2:按行求平均 → 得到权重向量 w</w:t>
      </w:r>
    </w:p>
    <w:p w14:paraId="4BB5B4B0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w_价格 = (0.492+0.522+0.455+0.462)/4 = 0.483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w_性能 = (0.246+0.261+0.273+0.308)/4 = 0.272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w_外观 = (0.098+0.087+0.091+0.077)/4 = 0.088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w_续航 = (0.164+0.130+0.182+0.154)/4 = 0.157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→ w = [0.483, 0.272, 0.088, 0.157]</w:t>
      </w:r>
    </w:p>
    <w:p w14:paraId="14E1A280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这就是 AHP 算出的 4 个指标的权重——加起来正好等于 1。</w:t>
      </w:r>
    </w:p>
    <w:p w14:paraId="2F23C4D2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3:算一致性指标 CI(检查你的判断矩阵合不合理)</w:t>
      </w:r>
    </w:p>
    <w:p w14:paraId="0A42683C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</w:t>
      </w:r>
      <w:r>
        <w:rPr>
          <w:rFonts w:ascii="楷体" w:eastAsia="楷体" w:hAnsi="楷体" w:cs="楷体" w:hint="eastAsia"/>
          <w:sz w:val="20"/>
        </w:rPr>
        <w:t>CI = (</w:t>
      </w:r>
      <w:proofErr w:type="spellStart"/>
      <w:r>
        <w:rPr>
          <w:rFonts w:ascii="楷体" w:eastAsia="楷体" w:hAnsi="楷体" w:cs="楷体" w:hint="eastAsia"/>
          <w:sz w:val="20"/>
        </w:rPr>
        <w:t>λ_max</w:t>
      </w:r>
      <w:proofErr w:type="spellEnd"/>
      <w:r>
        <w:rPr>
          <w:rFonts w:ascii="楷体" w:eastAsia="楷体" w:hAnsi="楷体" w:cs="楷体" w:hint="eastAsia"/>
          <w:sz w:val="20"/>
        </w:rPr>
        <w:t xml:space="preserve"> - n) / (n - 1)</w:t>
      </w:r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其中</w:t>
      </w:r>
      <w:proofErr w:type="spellEnd"/>
      <w:r>
        <w:rPr>
          <w:rFonts w:ascii="楷体" w:eastAsia="楷体" w:hAnsi="楷体" w:cs="楷体" w:hint="eastAsia"/>
          <w:sz w:val="20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λ_max</w:t>
      </w:r>
      <w:proofErr w:type="spellEnd"/>
      <w:r>
        <w:rPr>
          <w:rFonts w:ascii="楷体" w:eastAsia="楷体" w:hAnsi="楷体" w:cs="楷体" w:hint="eastAsia"/>
          <w:sz w:val="20"/>
        </w:rPr>
        <w:t xml:space="preserve"> = A × w </w:t>
      </w:r>
      <w:proofErr w:type="spellStart"/>
      <w:r>
        <w:rPr>
          <w:rFonts w:ascii="楷体" w:eastAsia="楷体" w:hAnsi="楷体" w:cs="楷体" w:hint="eastAsia"/>
          <w:sz w:val="20"/>
        </w:rPr>
        <w:t>除以</w:t>
      </w:r>
      <w:proofErr w:type="spellEnd"/>
      <w:r>
        <w:rPr>
          <w:rFonts w:ascii="楷体" w:eastAsia="楷体" w:hAnsi="楷体" w:cs="楷体" w:hint="eastAsia"/>
          <w:sz w:val="20"/>
        </w:rPr>
        <w:t xml:space="preserve"> w </w:t>
      </w:r>
      <w:proofErr w:type="spellStart"/>
      <w:r>
        <w:rPr>
          <w:rFonts w:ascii="楷体" w:eastAsia="楷体" w:hAnsi="楷体" w:cs="楷体" w:hint="eastAsia"/>
          <w:sz w:val="20"/>
        </w:rPr>
        <w:t>后取平均</w:t>
      </w:r>
      <w:proofErr w:type="spellEnd"/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对本例:λ</w:t>
      </w:r>
      <w:proofErr w:type="gramEnd"/>
      <w:r>
        <w:rPr>
          <w:rFonts w:ascii="楷体" w:eastAsia="楷体" w:hAnsi="楷体" w:cs="楷体" w:hint="eastAsia"/>
          <w:sz w:val="20"/>
        </w:rPr>
        <w:t>_max</w:t>
      </w:r>
      <w:proofErr w:type="spellEnd"/>
      <w:r>
        <w:rPr>
          <w:rFonts w:ascii="楷体" w:eastAsia="楷体" w:hAnsi="楷体" w:cs="楷体" w:hint="eastAsia"/>
          <w:sz w:val="20"/>
        </w:rPr>
        <w:t xml:space="preserve"> ≈ </w:t>
      </w:r>
      <w:proofErr w:type="gramStart"/>
      <w:r>
        <w:rPr>
          <w:rFonts w:ascii="楷体" w:eastAsia="楷体" w:hAnsi="楷体" w:cs="楷体" w:hint="eastAsia"/>
          <w:sz w:val="20"/>
        </w:rPr>
        <w:t>4.05,n</w:t>
      </w:r>
      <w:proofErr w:type="gramEnd"/>
      <w:r>
        <w:rPr>
          <w:rFonts w:ascii="楷体" w:eastAsia="楷体" w:hAnsi="楷体" w:cs="楷体" w:hint="eastAsia"/>
          <w:sz w:val="20"/>
        </w:rPr>
        <w:t xml:space="preserve"> = 4</w:t>
      </w:r>
      <w:r>
        <w:rPr>
          <w:rFonts w:ascii="楷体" w:eastAsia="楷体" w:hAnsi="楷体" w:cs="楷体" w:hint="eastAsia"/>
          <w:sz w:val="20"/>
        </w:rPr>
        <w:br/>
        <w:t xml:space="preserve"> CI = (4.05 - 4) / 3 ≈ 0.017</w:t>
      </w:r>
    </w:p>
    <w:p w14:paraId="30A58543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4:算一致性比率 CR</w:t>
      </w:r>
    </w:p>
    <w:p w14:paraId="58F62F68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CR = CI / RI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RI(随机一致性指标)查表:n=4 时 RI = 0.90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CR = 0.017 / 0.90 ≈ 0.019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判定标准:CR &lt; 0.10 → 通过 ✓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   CR ≥ 0.10 → 判断矩阵不合理,回去重新调数字</w:t>
      </w:r>
    </w:p>
    <w:p w14:paraId="7785A156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CR &lt; 0.1 才算通过一致性检验。如果通不过,说明你两两比较时前后矛盾,比如你说 A&gt;B、B&gt;C,却又说 C&gt;A,这时候要回去改矩阵。</w:t>
      </w:r>
    </w:p>
    <w:p w14:paraId="5C8B6A69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sz w:val="26"/>
        </w:rPr>
        <w:t xml:space="preserve">RI </w:t>
      </w:r>
      <w:proofErr w:type="spellStart"/>
      <w:r>
        <w:rPr>
          <w:rFonts w:ascii="楷体" w:eastAsia="楷体" w:hAnsi="楷体" w:cs="楷体" w:hint="eastAsia"/>
          <w:b/>
          <w:sz w:val="26"/>
        </w:rPr>
        <w:t>查表</w:t>
      </w:r>
      <w:proofErr w:type="spellEnd"/>
      <w:r>
        <w:rPr>
          <w:rFonts w:ascii="楷体" w:eastAsia="楷体" w:hAnsi="楷体" w:cs="楷体" w:hint="eastAsia"/>
          <w:b/>
          <w:sz w:val="26"/>
        </w:rPr>
        <w:t>(</w:t>
      </w:r>
      <w:proofErr w:type="spellStart"/>
      <w:r>
        <w:rPr>
          <w:rFonts w:ascii="楷体" w:eastAsia="楷体" w:hAnsi="楷体" w:cs="楷体" w:hint="eastAsia"/>
          <w:b/>
          <w:sz w:val="26"/>
        </w:rPr>
        <w:t>常用值必记</w:t>
      </w:r>
      <w:proofErr w:type="spellEnd"/>
      <w:r>
        <w:rPr>
          <w:rFonts w:ascii="楷体" w:eastAsia="楷体" w:hAnsi="楷体" w:cs="楷体" w:hint="eastAsia"/>
          <w:b/>
          <w:sz w:val="26"/>
        </w:rPr>
        <w:t>)</w:t>
      </w:r>
    </w:p>
    <w:p w14:paraId="6B7E15E2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</w:rPr>
        <w:t xml:space="preserve"> n     3      4      5      6      7      8      9</w:t>
      </w:r>
      <w:r>
        <w:rPr>
          <w:rFonts w:ascii="楷体" w:eastAsia="楷体" w:hAnsi="楷体" w:cs="楷体" w:hint="eastAsia"/>
          <w:sz w:val="20"/>
        </w:rPr>
        <w:br/>
        <w:t xml:space="preserve"> RI   0.58   0.90   1.12   1.24   1.32   1.41   1.45</w:t>
      </w:r>
    </w:p>
    <w:p w14:paraId="5F1A73D7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40"/>
        </w:rPr>
        <w:t>三、TOPSIS</w:t>
      </w:r>
      <w:proofErr w:type="spellEnd"/>
      <w:r>
        <w:rPr>
          <w:rFonts w:ascii="楷体" w:eastAsia="楷体" w:hAnsi="楷体" w:cs="楷体" w:hint="eastAsia"/>
          <w:b/>
          <w:sz w:val="40"/>
        </w:rPr>
        <w:t xml:space="preserve"> </w:t>
      </w:r>
      <w:proofErr w:type="spellStart"/>
      <w:r>
        <w:rPr>
          <w:rFonts w:ascii="楷体" w:eastAsia="楷体" w:hAnsi="楷体" w:cs="楷体" w:hint="eastAsia"/>
          <w:b/>
          <w:sz w:val="40"/>
        </w:rPr>
        <w:t>理想解逼近法</w:t>
      </w:r>
      <w:proofErr w:type="spellEnd"/>
    </w:p>
    <w:p w14:paraId="14DAD8F3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30"/>
        </w:rPr>
        <w:t>核心思想</w:t>
      </w:r>
      <w:proofErr w:type="spellEnd"/>
    </w:p>
    <w:p w14:paraId="2AC18D96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</w:rPr>
        <w:t xml:space="preserve">TOPSIS </w:t>
      </w:r>
      <w:proofErr w:type="spellStart"/>
      <w:proofErr w:type="gramStart"/>
      <w:r>
        <w:rPr>
          <w:rFonts w:ascii="楷体" w:eastAsia="楷体" w:hAnsi="楷体" w:cs="楷体" w:hint="eastAsia"/>
        </w:rPr>
        <w:t>就一句话:离</w:t>
      </w:r>
      <w:proofErr w:type="gramEnd"/>
      <w:r>
        <w:rPr>
          <w:rFonts w:ascii="楷体" w:eastAsia="楷体" w:hAnsi="楷体" w:cs="楷体" w:hint="eastAsia"/>
        </w:rPr>
        <w:t>'最好方案'最近、离'最差方案'</w:t>
      </w:r>
      <w:proofErr w:type="gramStart"/>
      <w:r>
        <w:rPr>
          <w:rFonts w:ascii="楷体" w:eastAsia="楷体" w:hAnsi="楷体" w:cs="楷体" w:hint="eastAsia"/>
        </w:rPr>
        <w:t>最远的,就是最优</w:t>
      </w:r>
      <w:proofErr w:type="spellEnd"/>
      <w:proofErr w:type="gramEnd"/>
      <w:r>
        <w:rPr>
          <w:rFonts w:ascii="楷体" w:eastAsia="楷体" w:hAnsi="楷体" w:cs="楷体" w:hint="eastAsia"/>
        </w:rPr>
        <w:t>。</w:t>
      </w:r>
      <w:proofErr w:type="gramStart"/>
      <w:r>
        <w:rPr>
          <w:rFonts w:ascii="楷体" w:eastAsia="楷体" w:hAnsi="楷体" w:cs="楷体" w:hint="eastAsia"/>
          <w:lang w:eastAsia="zh-CN"/>
        </w:rPr>
        <w:t>哪怕不是每个指标都第一,但整体最贴近理想的</w:t>
      </w:r>
      <w:proofErr w:type="gramEnd"/>
      <w:r>
        <w:rPr>
          <w:rFonts w:ascii="楷体" w:eastAsia="楷体" w:hAnsi="楷体" w:cs="楷体" w:hint="eastAsia"/>
          <w:lang w:eastAsia="zh-CN"/>
        </w:rPr>
        <w:t>,就是它。</w:t>
      </w:r>
    </w:p>
    <w:p w14:paraId="5E618CE1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</w:rPr>
        <w:t>TOPSIS = Technique for Order Preference by Similarity to Ideal Solution。</w:t>
      </w:r>
      <w:r>
        <w:rPr>
          <w:rFonts w:ascii="楷体" w:eastAsia="楷体" w:hAnsi="楷体" w:cs="楷体" w:hint="eastAsia"/>
          <w:lang w:eastAsia="zh-CN"/>
        </w:rPr>
        <w:t>中文可以翻译成"逼近理想解排序法"。</w:t>
      </w:r>
    </w:p>
    <w:p w14:paraId="5F668853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30"/>
          <w:lang w:eastAsia="zh-CN"/>
        </w:rPr>
        <w:t>解题步骤(5 步)</w:t>
      </w:r>
    </w:p>
    <w:p w14:paraId="7B88CA44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延续买手机的例子:有 3 台候选,4 个指标,权重已由 AHP 算出。</w:t>
      </w:r>
    </w:p>
    <w:p w14:paraId="49C4850B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权重 w = [0.483, 0.272, 0.088, 0.157]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原始数据: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   价格(万) 性能(分) 外观(分) 续航(时)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手机 A    0.30    85       80        24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手机 B    0.50    95       90        30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手机 C    0.40    70       75        20</w:t>
      </w:r>
    </w:p>
    <w:p w14:paraId="1330D808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1:指标正向化(把"越小越好"转成"越大越好")</w:t>
      </w:r>
    </w:p>
    <w:p w14:paraId="53DC66FF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价格是'越小越好'的成本型指标,要先反过来变成'越大越好'。常用方法:用 (最大值 - 当前值) 或 (1 / 当前值)。</w:t>
      </w:r>
    </w:p>
    <w:p w14:paraId="49683867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用"最大值</w:t>
      </w:r>
      <w:proofErr w:type="spellEnd"/>
      <w:r>
        <w:rPr>
          <w:rFonts w:ascii="楷体" w:eastAsia="楷体" w:hAnsi="楷体" w:cs="楷体" w:hint="eastAsia"/>
          <w:sz w:val="20"/>
        </w:rPr>
        <w:t xml:space="preserve"> - </w:t>
      </w:r>
      <w:proofErr w:type="spellStart"/>
      <w:r>
        <w:rPr>
          <w:rFonts w:ascii="楷体" w:eastAsia="楷体" w:hAnsi="楷体" w:cs="楷体" w:hint="eastAsia"/>
          <w:sz w:val="20"/>
        </w:rPr>
        <w:t>当前值"方法处理"价格</w:t>
      </w:r>
      <w:proofErr w:type="spellEnd"/>
      <w:r>
        <w:rPr>
          <w:rFonts w:ascii="楷体" w:eastAsia="楷体" w:hAnsi="楷体" w:cs="楷体" w:hint="eastAsia"/>
          <w:sz w:val="20"/>
        </w:rPr>
        <w:t>":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max_价格</w:t>
      </w:r>
      <w:proofErr w:type="spellEnd"/>
      <w:r>
        <w:rPr>
          <w:rFonts w:ascii="楷体" w:eastAsia="楷体" w:hAnsi="楷体" w:cs="楷体" w:hint="eastAsia"/>
          <w:sz w:val="20"/>
        </w:rPr>
        <w:t xml:space="preserve"> = 0.50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价格_A</w:t>
      </w:r>
      <w:proofErr w:type="spellEnd"/>
      <w:r>
        <w:rPr>
          <w:rFonts w:ascii="楷体" w:eastAsia="楷体" w:hAnsi="楷体" w:cs="楷体" w:hint="eastAsia"/>
          <w:sz w:val="20"/>
        </w:rPr>
        <w:t>' = 0.50 - 0.30 = 0.20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价格_B</w:t>
      </w:r>
      <w:proofErr w:type="spellEnd"/>
      <w:r>
        <w:rPr>
          <w:rFonts w:ascii="楷体" w:eastAsia="楷体" w:hAnsi="楷体" w:cs="楷体" w:hint="eastAsia"/>
          <w:sz w:val="20"/>
        </w:rPr>
        <w:t>' = 0.50 - 0.50 = 0.00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价格_C</w:t>
      </w:r>
      <w:proofErr w:type="spellEnd"/>
      <w:r>
        <w:rPr>
          <w:rFonts w:ascii="楷体" w:eastAsia="楷体" w:hAnsi="楷体" w:cs="楷体" w:hint="eastAsia"/>
          <w:sz w:val="20"/>
        </w:rPr>
        <w:t>' = 0.50 - 0.40 = 0.10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正向化后</w:t>
      </w:r>
      <w:proofErr w:type="spellEnd"/>
      <w:r>
        <w:rPr>
          <w:rFonts w:ascii="楷体" w:eastAsia="楷体" w:hAnsi="楷体" w:cs="楷体" w:hint="eastAsia"/>
          <w:sz w:val="20"/>
        </w:rPr>
        <w:t>:</w:t>
      </w:r>
      <w:r>
        <w:rPr>
          <w:rFonts w:ascii="楷体" w:eastAsia="楷体" w:hAnsi="楷体" w:cs="楷体" w:hint="eastAsia"/>
          <w:sz w:val="20"/>
        </w:rPr>
        <w:br/>
        <w:t xml:space="preserve">           </w:t>
      </w:r>
      <w:proofErr w:type="spellStart"/>
      <w:r>
        <w:rPr>
          <w:rFonts w:ascii="楷体" w:eastAsia="楷体" w:hAnsi="楷体" w:cs="楷体" w:hint="eastAsia"/>
          <w:sz w:val="20"/>
        </w:rPr>
        <w:t>价格</w:t>
      </w:r>
      <w:proofErr w:type="spellEnd"/>
      <w:r>
        <w:rPr>
          <w:rFonts w:ascii="楷体" w:eastAsia="楷体" w:hAnsi="楷体" w:cs="楷体" w:hint="eastAsia"/>
          <w:sz w:val="20"/>
        </w:rPr>
        <w:t xml:space="preserve">'   </w:t>
      </w:r>
      <w:proofErr w:type="spellStart"/>
      <w:r>
        <w:rPr>
          <w:rFonts w:ascii="楷体" w:eastAsia="楷体" w:hAnsi="楷体" w:cs="楷体" w:hint="eastAsia"/>
          <w:sz w:val="20"/>
        </w:rPr>
        <w:t>性能</w:t>
      </w:r>
      <w:proofErr w:type="spellEnd"/>
      <w:r>
        <w:rPr>
          <w:rFonts w:ascii="楷体" w:eastAsia="楷体" w:hAnsi="楷体" w:cs="楷体" w:hint="eastAsia"/>
          <w:sz w:val="20"/>
        </w:rPr>
        <w:t xml:space="preserve">    </w:t>
      </w:r>
      <w:proofErr w:type="spellStart"/>
      <w:r>
        <w:rPr>
          <w:rFonts w:ascii="楷体" w:eastAsia="楷体" w:hAnsi="楷体" w:cs="楷体" w:hint="eastAsia"/>
          <w:sz w:val="20"/>
        </w:rPr>
        <w:t>外观</w:t>
      </w:r>
      <w:proofErr w:type="spellEnd"/>
      <w:r>
        <w:rPr>
          <w:rFonts w:ascii="楷体" w:eastAsia="楷体" w:hAnsi="楷体" w:cs="楷体" w:hint="eastAsia"/>
          <w:sz w:val="20"/>
        </w:rPr>
        <w:t xml:space="preserve">    </w:t>
      </w:r>
      <w:proofErr w:type="spellStart"/>
      <w:r>
        <w:rPr>
          <w:rFonts w:ascii="楷体" w:eastAsia="楷体" w:hAnsi="楷体" w:cs="楷体" w:hint="eastAsia"/>
          <w:sz w:val="20"/>
        </w:rPr>
        <w:t>续航</w:t>
      </w:r>
      <w:proofErr w:type="spellEnd"/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手机</w:t>
      </w:r>
      <w:proofErr w:type="spellEnd"/>
      <w:r>
        <w:rPr>
          <w:rFonts w:ascii="楷体" w:eastAsia="楷体" w:hAnsi="楷体" w:cs="楷体" w:hint="eastAsia"/>
          <w:sz w:val="20"/>
        </w:rPr>
        <w:t xml:space="preserve"> A    0.20    85      80      24</w:t>
      </w:r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手机</w:t>
      </w:r>
      <w:proofErr w:type="spellEnd"/>
      <w:r>
        <w:rPr>
          <w:rFonts w:ascii="楷体" w:eastAsia="楷体" w:hAnsi="楷体" w:cs="楷体" w:hint="eastAsia"/>
          <w:sz w:val="20"/>
        </w:rPr>
        <w:t xml:space="preserve"> B    0.00    95      90      30</w:t>
      </w:r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手机</w:t>
      </w:r>
      <w:proofErr w:type="spellEnd"/>
      <w:r>
        <w:rPr>
          <w:rFonts w:ascii="楷体" w:eastAsia="楷体" w:hAnsi="楷体" w:cs="楷体" w:hint="eastAsia"/>
          <w:sz w:val="20"/>
        </w:rPr>
        <w:t xml:space="preserve"> C    0.10    70      75      20</w:t>
      </w:r>
    </w:p>
    <w:p w14:paraId="3E48933F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2:每列归一化(消除量纲差异)</w:t>
      </w:r>
    </w:p>
    <w:p w14:paraId="0145AAD6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归一化公式</w:t>
      </w:r>
      <w:proofErr w:type="spellEnd"/>
      <w:r>
        <w:rPr>
          <w:rFonts w:ascii="楷体" w:eastAsia="楷体" w:hAnsi="楷体" w:cs="楷体" w:hint="eastAsia"/>
          <w:sz w:val="20"/>
        </w:rPr>
        <w:t xml:space="preserve">: </w:t>
      </w:r>
      <w:proofErr w:type="spellStart"/>
      <w:r>
        <w:rPr>
          <w:rFonts w:ascii="楷体" w:eastAsia="楷体" w:hAnsi="楷体" w:cs="楷体" w:hint="eastAsia"/>
          <w:sz w:val="20"/>
        </w:rPr>
        <w:t>z</w:t>
      </w:r>
      <w:r>
        <w:rPr>
          <w:rFonts w:ascii="楷体" w:eastAsia="楷体" w:hAnsi="楷体" w:cs="楷体" w:hint="eastAsia"/>
          <w:sz w:val="20"/>
          <w:vertAlign w:val="subscript"/>
        </w:rPr>
        <w:t>ij</w:t>
      </w:r>
      <w:proofErr w:type="spellEnd"/>
      <w:r>
        <w:rPr>
          <w:rFonts w:ascii="楷体" w:eastAsia="楷体" w:hAnsi="楷体" w:cs="楷体" w:hint="eastAsia"/>
          <w:sz w:val="20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</w:rPr>
        <w:t>x</w:t>
      </w:r>
      <w:r>
        <w:rPr>
          <w:rFonts w:ascii="楷体" w:eastAsia="楷体" w:hAnsi="楷体" w:cs="楷体" w:hint="eastAsia"/>
          <w:sz w:val="20"/>
          <w:vertAlign w:val="subscript"/>
        </w:rPr>
        <w:t>ij</w:t>
      </w:r>
      <w:proofErr w:type="spellEnd"/>
      <w:r>
        <w:rPr>
          <w:rFonts w:ascii="楷体" w:eastAsia="楷体" w:hAnsi="楷体" w:cs="楷体" w:hint="eastAsia"/>
          <w:sz w:val="20"/>
        </w:rPr>
        <w:t xml:space="preserve"> / √(Σx</w:t>
      </w:r>
      <w:r>
        <w:rPr>
          <w:rFonts w:ascii="楷体" w:eastAsia="楷体" w:hAnsi="楷体" w:cs="楷体" w:hint="eastAsia"/>
          <w:sz w:val="20"/>
          <w:vertAlign w:val="subscript"/>
        </w:rPr>
        <w:t>ij</w:t>
      </w:r>
      <w:r>
        <w:rPr>
          <w:rFonts w:ascii="楷体" w:eastAsia="楷体" w:hAnsi="楷体" w:cs="楷体" w:hint="eastAsia"/>
          <w:sz w:val="20"/>
        </w:rPr>
        <w:t>²)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例如第</w:t>
      </w:r>
      <w:proofErr w:type="spellEnd"/>
      <w:r>
        <w:rPr>
          <w:rFonts w:ascii="楷体" w:eastAsia="楷体" w:hAnsi="楷体" w:cs="楷体" w:hint="eastAsia"/>
          <w:sz w:val="20"/>
        </w:rPr>
        <w:t xml:space="preserve"> 2 列(</w:t>
      </w:r>
      <w:proofErr w:type="spellStart"/>
      <w:r>
        <w:rPr>
          <w:rFonts w:ascii="楷体" w:eastAsia="楷体" w:hAnsi="楷体" w:cs="楷体" w:hint="eastAsia"/>
          <w:sz w:val="20"/>
        </w:rPr>
        <w:t>性能</w:t>
      </w:r>
      <w:proofErr w:type="spellEnd"/>
      <w:r>
        <w:rPr>
          <w:rFonts w:ascii="楷体" w:eastAsia="楷体" w:hAnsi="楷体" w:cs="楷体" w:hint="eastAsia"/>
          <w:sz w:val="20"/>
        </w:rPr>
        <w:t>):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分母</w:t>
      </w:r>
      <w:proofErr w:type="spellEnd"/>
      <w:r>
        <w:rPr>
          <w:rFonts w:ascii="楷体" w:eastAsia="楷体" w:hAnsi="楷体" w:cs="楷体" w:hint="eastAsia"/>
          <w:sz w:val="20"/>
        </w:rPr>
        <w:t xml:space="preserve"> = </w:t>
      </w:r>
      <w:proofErr w:type="gramStart"/>
      <w:r>
        <w:rPr>
          <w:rFonts w:ascii="楷体" w:eastAsia="楷体" w:hAnsi="楷体" w:cs="楷体" w:hint="eastAsia"/>
          <w:sz w:val="20"/>
        </w:rPr>
        <w:t>√(</w:t>
      </w:r>
      <w:proofErr w:type="gramEnd"/>
      <w:r>
        <w:rPr>
          <w:rFonts w:ascii="楷体" w:eastAsia="楷体" w:hAnsi="楷体" w:cs="楷体" w:hint="eastAsia"/>
          <w:sz w:val="20"/>
        </w:rPr>
        <w:t>85² + 95² + 70²) = √22150 = 148.83</w:t>
      </w:r>
      <w:r>
        <w:rPr>
          <w:rFonts w:ascii="楷体" w:eastAsia="楷体" w:hAnsi="楷体" w:cs="楷体" w:hint="eastAsia"/>
          <w:sz w:val="20"/>
        </w:rPr>
        <w:br/>
        <w:t xml:space="preserve">   z_A2 = 85/148.83 = 0.571</w:t>
      </w:r>
      <w:r>
        <w:rPr>
          <w:rFonts w:ascii="楷体" w:eastAsia="楷体" w:hAnsi="楷体" w:cs="楷体" w:hint="eastAsia"/>
          <w:sz w:val="20"/>
        </w:rPr>
        <w:br/>
        <w:t xml:space="preserve">   z_B2 = 95/148.83 = 0.638</w:t>
      </w:r>
      <w:r>
        <w:rPr>
          <w:rFonts w:ascii="楷体" w:eastAsia="楷体" w:hAnsi="楷体" w:cs="楷体" w:hint="eastAsia"/>
          <w:sz w:val="20"/>
        </w:rPr>
        <w:br/>
        <w:t xml:space="preserve">   z_C2 = 70/148.83 = 0.470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 4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列都做完,得到归一化矩阵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 xml:space="preserve"> Z</w:t>
      </w:r>
    </w:p>
    <w:p w14:paraId="68B78A23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3:乘权重 → 加权归一化矩阵 V</w:t>
      </w:r>
    </w:p>
    <w:p w14:paraId="643B5BF9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V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w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j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×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z</w:t>
      </w:r>
      <w:r>
        <w:rPr>
          <w:rFonts w:ascii="楷体" w:eastAsia="楷体" w:hAnsi="楷体" w:cs="楷体" w:hint="eastAsia"/>
          <w:sz w:val="20"/>
          <w:vertAlign w:val="subscript"/>
          <w:lang w:eastAsia="zh-CN"/>
        </w:rPr>
        <w:t>ij</w:t>
      </w:r>
      <w:proofErr w:type="spellEnd"/>
    </w:p>
    <w:p w14:paraId="54443D0B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4:找正理想解 V⁺ 和负理想解 V⁻</w:t>
      </w:r>
    </w:p>
    <w:p w14:paraId="58E6A3D0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正理想解 V⁺ = 每列取最大值   (最好方案)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负理想解 V⁻ = 每列取最小值   (最差方案)</w:t>
      </w:r>
    </w:p>
    <w:p w14:paraId="23275415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步骤 5:算每个方案到 V⁺ 和 V⁻ 的距离,再算贴近度 C</w:t>
      </w:r>
    </w:p>
    <w:p w14:paraId="36D16439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  <w:lang w:eastAsia="zh-CN"/>
        </w:rPr>
        <w:lastRenderedPageBreak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D⁺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= √Σ (V</w:t>
      </w:r>
      <w:r>
        <w:rPr>
          <w:rFonts w:ascii="楷体" w:eastAsia="楷体" w:hAnsi="楷体" w:cs="楷体" w:hint="eastAsia"/>
          <w:sz w:val="20"/>
          <w:vertAlign w:val="subscript"/>
        </w:rPr>
        <w:t>ij</w:t>
      </w:r>
      <w:r>
        <w:rPr>
          <w:rFonts w:ascii="楷体" w:eastAsia="楷体" w:hAnsi="楷体" w:cs="楷体" w:hint="eastAsia"/>
          <w:sz w:val="20"/>
        </w:rPr>
        <w:t xml:space="preserve"> - </w:t>
      </w:r>
      <w:proofErr w:type="spellStart"/>
      <w:r>
        <w:rPr>
          <w:rFonts w:ascii="楷体" w:eastAsia="楷体" w:hAnsi="楷体" w:cs="楷体" w:hint="eastAsia"/>
          <w:sz w:val="20"/>
        </w:rPr>
        <w:t>V⁺</w:t>
      </w:r>
      <w:proofErr w:type="gramStart"/>
      <w:r>
        <w:rPr>
          <w:rFonts w:ascii="楷体" w:eastAsia="楷体" w:hAnsi="楷体" w:cs="楷体" w:hint="eastAsia"/>
          <w:sz w:val="20"/>
          <w:vertAlign w:val="subscript"/>
        </w:rPr>
        <w:t>j</w:t>
      </w:r>
      <w:proofErr w:type="spellEnd"/>
      <w:r>
        <w:rPr>
          <w:rFonts w:ascii="楷体" w:eastAsia="楷体" w:hAnsi="楷体" w:cs="楷体" w:hint="eastAsia"/>
          <w:sz w:val="20"/>
        </w:rPr>
        <w:t>)²</w:t>
      </w:r>
      <w:proofErr w:type="gramEnd"/>
      <w:r>
        <w:rPr>
          <w:rFonts w:ascii="楷体" w:eastAsia="楷体" w:hAnsi="楷体" w:cs="楷体" w:hint="eastAsia"/>
          <w:sz w:val="20"/>
        </w:rPr>
        <w:t xml:space="preserve">     </w:t>
      </w:r>
      <w:proofErr w:type="gramStart"/>
      <w:r>
        <w:rPr>
          <w:rFonts w:ascii="楷体" w:eastAsia="楷体" w:hAnsi="楷体" w:cs="楷体" w:hint="eastAsia"/>
          <w:sz w:val="20"/>
        </w:rPr>
        <w:t xml:space="preserve">   (</w:t>
      </w:r>
      <w:proofErr w:type="spellStart"/>
      <w:proofErr w:type="gramEnd"/>
      <w:r>
        <w:rPr>
          <w:rFonts w:ascii="楷体" w:eastAsia="楷体" w:hAnsi="楷体" w:cs="楷体" w:hint="eastAsia"/>
          <w:sz w:val="20"/>
        </w:rPr>
        <w:t>到正理想解距离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  <w:t xml:space="preserve">   </w:t>
      </w:r>
      <w:proofErr w:type="spellStart"/>
      <w:r>
        <w:rPr>
          <w:rFonts w:ascii="楷体" w:eastAsia="楷体" w:hAnsi="楷体" w:cs="楷体" w:hint="eastAsia"/>
          <w:sz w:val="20"/>
        </w:rPr>
        <w:t>D⁻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= √Σ (V</w:t>
      </w:r>
      <w:r>
        <w:rPr>
          <w:rFonts w:ascii="楷体" w:eastAsia="楷体" w:hAnsi="楷体" w:cs="楷体" w:hint="eastAsia"/>
          <w:sz w:val="20"/>
          <w:vertAlign w:val="subscript"/>
        </w:rPr>
        <w:t>ij</w:t>
      </w:r>
      <w:r>
        <w:rPr>
          <w:rFonts w:ascii="楷体" w:eastAsia="楷体" w:hAnsi="楷体" w:cs="楷体" w:hint="eastAsia"/>
          <w:sz w:val="20"/>
        </w:rPr>
        <w:t xml:space="preserve"> - </w:t>
      </w:r>
      <w:proofErr w:type="spellStart"/>
      <w:r>
        <w:rPr>
          <w:rFonts w:ascii="楷体" w:eastAsia="楷体" w:hAnsi="楷体" w:cs="楷体" w:hint="eastAsia"/>
          <w:sz w:val="20"/>
        </w:rPr>
        <w:t>V⁻</w:t>
      </w:r>
      <w:proofErr w:type="gramStart"/>
      <w:r>
        <w:rPr>
          <w:rFonts w:ascii="楷体" w:eastAsia="楷体" w:hAnsi="楷体" w:cs="楷体" w:hint="eastAsia"/>
          <w:sz w:val="20"/>
          <w:vertAlign w:val="subscript"/>
        </w:rPr>
        <w:t>j</w:t>
      </w:r>
      <w:proofErr w:type="spellEnd"/>
      <w:r>
        <w:rPr>
          <w:rFonts w:ascii="楷体" w:eastAsia="楷体" w:hAnsi="楷体" w:cs="楷体" w:hint="eastAsia"/>
          <w:sz w:val="20"/>
        </w:rPr>
        <w:t>)²</w:t>
      </w:r>
      <w:proofErr w:type="gramEnd"/>
      <w:r>
        <w:rPr>
          <w:rFonts w:ascii="楷体" w:eastAsia="楷体" w:hAnsi="楷体" w:cs="楷体" w:hint="eastAsia"/>
          <w:sz w:val="20"/>
        </w:rPr>
        <w:t xml:space="preserve">     </w:t>
      </w:r>
      <w:proofErr w:type="gramStart"/>
      <w:r>
        <w:rPr>
          <w:rFonts w:ascii="楷体" w:eastAsia="楷体" w:hAnsi="楷体" w:cs="楷体" w:hint="eastAsia"/>
          <w:sz w:val="20"/>
        </w:rPr>
        <w:t xml:space="preserve">   (</w:t>
      </w:r>
      <w:proofErr w:type="spellStart"/>
      <w:proofErr w:type="gramEnd"/>
      <w:r>
        <w:rPr>
          <w:rFonts w:ascii="楷体" w:eastAsia="楷体" w:hAnsi="楷体" w:cs="楷体" w:hint="eastAsia"/>
          <w:sz w:val="20"/>
        </w:rPr>
        <w:t>到负理想解距离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</w:r>
      <w:r>
        <w:rPr>
          <w:rFonts w:ascii="楷体" w:eastAsia="楷体" w:hAnsi="楷体" w:cs="楷体" w:hint="eastAsia"/>
          <w:sz w:val="20"/>
        </w:rPr>
        <w:br/>
        <w:t xml:space="preserve">   C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r>
        <w:rPr>
          <w:rFonts w:ascii="楷体" w:eastAsia="楷体" w:hAnsi="楷体" w:cs="楷体" w:hint="eastAsia"/>
          <w:sz w:val="20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</w:rPr>
        <w:t>D⁻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/ (</w:t>
      </w:r>
      <w:proofErr w:type="spellStart"/>
      <w:r>
        <w:rPr>
          <w:rFonts w:ascii="楷体" w:eastAsia="楷体" w:hAnsi="楷体" w:cs="楷体" w:hint="eastAsia"/>
          <w:sz w:val="20"/>
        </w:rPr>
        <w:t>D⁺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 + </w:t>
      </w:r>
      <w:proofErr w:type="spellStart"/>
      <w:r>
        <w:rPr>
          <w:rFonts w:ascii="楷体" w:eastAsia="楷体" w:hAnsi="楷体" w:cs="楷体" w:hint="eastAsia"/>
          <w:sz w:val="20"/>
        </w:rPr>
        <w:t>D⁻</w:t>
      </w:r>
      <w:r>
        <w:rPr>
          <w:rFonts w:ascii="楷体" w:eastAsia="楷体" w:hAnsi="楷体" w:cs="楷体" w:hint="eastAsia"/>
          <w:sz w:val="20"/>
          <w:vertAlign w:val="subscript"/>
        </w:rPr>
        <w:t>i</w:t>
      </w:r>
      <w:proofErr w:type="spellEnd"/>
      <w:r>
        <w:rPr>
          <w:rFonts w:ascii="楷体" w:eastAsia="楷体" w:hAnsi="楷体" w:cs="楷体" w:hint="eastAsia"/>
          <w:sz w:val="20"/>
        </w:rPr>
        <w:t xml:space="preserve">)   </w:t>
      </w:r>
      <w:proofErr w:type="gramStart"/>
      <w:r>
        <w:rPr>
          <w:rFonts w:ascii="楷体" w:eastAsia="楷体" w:hAnsi="楷体" w:cs="楷体" w:hint="eastAsia"/>
          <w:sz w:val="20"/>
        </w:rPr>
        <w:t xml:space="preserve">   (</w:t>
      </w:r>
      <w:proofErr w:type="spellStart"/>
      <w:r>
        <w:rPr>
          <w:rFonts w:ascii="楷体" w:eastAsia="楷体" w:hAnsi="楷体" w:cs="楷体" w:hint="eastAsia"/>
          <w:sz w:val="20"/>
        </w:rPr>
        <w:t>贴近度,越大越好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>)</w:t>
      </w:r>
    </w:p>
    <w:p w14:paraId="19FEBA32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最后按 C</w:t>
      </w:r>
      <w:r>
        <w:rPr>
          <w:rFonts w:ascii="楷体" w:eastAsia="楷体" w:hAnsi="楷体" w:cs="楷体" w:hint="eastAsia"/>
          <w:vertAlign w:val="subscript"/>
          <w:lang w:eastAsia="zh-CN"/>
        </w:rPr>
        <w:t>i</w:t>
      </w:r>
      <w:r>
        <w:rPr>
          <w:rFonts w:ascii="楷体" w:eastAsia="楷体" w:hAnsi="楷体" w:cs="楷体" w:hint="eastAsia"/>
          <w:lang w:eastAsia="zh-CN"/>
        </w:rPr>
        <w:t xml:space="preserve"> 排序:C 越接近 1,就越贴近'完美方案'。这就是 TOPSIS 的最终排名。</w:t>
      </w:r>
    </w:p>
    <w:p w14:paraId="5C39E1AF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四、AHP vs TOPSIS(什么时候用哪个)</w:t>
      </w:r>
    </w:p>
    <w:p w14:paraId="3393E864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 需求                                 用哪个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─────────────────────────────────────────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只想知道每个指标多重要(定权重)         AHP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只想给候选方案打分排序(定分数)         TOPSIS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既要定权重又要排序(最常见)             AHP + TOPSIS 联用</w:t>
      </w:r>
    </w:p>
    <w:p w14:paraId="4C471ACC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30"/>
        </w:rPr>
        <w:t>完整流程</w:t>
      </w:r>
      <w:proofErr w:type="spellEnd"/>
      <w:r>
        <w:rPr>
          <w:rFonts w:ascii="楷体" w:eastAsia="楷体" w:hAnsi="楷体" w:cs="楷体" w:hint="eastAsia"/>
          <w:b/>
          <w:sz w:val="30"/>
        </w:rPr>
        <w:t>(</w:t>
      </w:r>
      <w:proofErr w:type="spellStart"/>
      <w:r>
        <w:rPr>
          <w:rFonts w:ascii="楷体" w:eastAsia="楷体" w:hAnsi="楷体" w:cs="楷体" w:hint="eastAsia"/>
          <w:b/>
          <w:sz w:val="30"/>
        </w:rPr>
        <w:t>联用</w:t>
      </w:r>
      <w:proofErr w:type="spellEnd"/>
      <w:r>
        <w:rPr>
          <w:rFonts w:ascii="楷体" w:eastAsia="楷体" w:hAnsi="楷体" w:cs="楷体" w:hint="eastAsia"/>
          <w:b/>
          <w:sz w:val="30"/>
        </w:rPr>
        <w:t>)</w:t>
      </w:r>
    </w:p>
    <w:p w14:paraId="5EDBCF1C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sz w:val="20"/>
        </w:rPr>
        <w:t xml:space="preserve"> Step </w:t>
      </w:r>
      <w:proofErr w:type="gramStart"/>
      <w:r>
        <w:rPr>
          <w:rFonts w:ascii="楷体" w:eastAsia="楷体" w:hAnsi="楷体" w:cs="楷体" w:hint="eastAsia"/>
          <w:sz w:val="20"/>
        </w:rPr>
        <w:t xml:space="preserve">1  </w:t>
      </w:r>
      <w:proofErr w:type="spellStart"/>
      <w:r>
        <w:rPr>
          <w:rFonts w:ascii="楷体" w:eastAsia="楷体" w:hAnsi="楷体" w:cs="楷体" w:hint="eastAsia"/>
          <w:sz w:val="20"/>
        </w:rPr>
        <w:t>拉出评价指标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>(</w:t>
      </w:r>
      <w:proofErr w:type="spellStart"/>
      <w:r>
        <w:rPr>
          <w:rFonts w:ascii="楷体" w:eastAsia="楷体" w:hAnsi="楷体" w:cs="楷体" w:hint="eastAsia"/>
          <w:sz w:val="20"/>
        </w:rPr>
        <w:t>专家会议</w:t>
      </w:r>
      <w:proofErr w:type="spellEnd"/>
      <w:r>
        <w:rPr>
          <w:rFonts w:ascii="楷体" w:eastAsia="楷体" w:hAnsi="楷体" w:cs="楷体" w:hint="eastAsia"/>
          <w:sz w:val="20"/>
        </w:rPr>
        <w:t xml:space="preserve"> or </w:t>
      </w:r>
      <w:proofErr w:type="spellStart"/>
      <w:r>
        <w:rPr>
          <w:rFonts w:ascii="楷体" w:eastAsia="楷体" w:hAnsi="楷体" w:cs="楷体" w:hint="eastAsia"/>
          <w:sz w:val="20"/>
        </w:rPr>
        <w:t>文献综述</w:t>
      </w:r>
      <w:proofErr w:type="spellEnd"/>
      <w:r>
        <w:rPr>
          <w:rFonts w:ascii="楷体" w:eastAsia="楷体" w:hAnsi="楷体" w:cs="楷体" w:hint="eastAsia"/>
          <w:sz w:val="20"/>
        </w:rPr>
        <w:t>)</w:t>
      </w:r>
      <w:r>
        <w:rPr>
          <w:rFonts w:ascii="楷体" w:eastAsia="楷体" w:hAnsi="楷体" w:cs="楷体" w:hint="eastAsia"/>
          <w:sz w:val="20"/>
        </w:rPr>
        <w:br/>
        <w:t xml:space="preserve"> Step </w:t>
      </w:r>
      <w:proofErr w:type="gramStart"/>
      <w:r>
        <w:rPr>
          <w:rFonts w:ascii="楷体" w:eastAsia="楷体" w:hAnsi="楷体" w:cs="楷体" w:hint="eastAsia"/>
          <w:sz w:val="20"/>
        </w:rPr>
        <w:t>2  用</w:t>
      </w:r>
      <w:proofErr w:type="gramEnd"/>
      <w:r>
        <w:rPr>
          <w:rFonts w:ascii="楷体" w:eastAsia="楷体" w:hAnsi="楷体" w:cs="楷体" w:hint="eastAsia"/>
          <w:sz w:val="20"/>
        </w:rPr>
        <w:t xml:space="preserve"> AHP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两两比较,算出权重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 xml:space="preserve"> </w:t>
      </w:r>
      <w:proofErr w:type="gramStart"/>
      <w:r>
        <w:rPr>
          <w:rFonts w:ascii="楷体" w:eastAsia="楷体" w:hAnsi="楷体" w:cs="楷体" w:hint="eastAsia"/>
          <w:sz w:val="20"/>
        </w:rPr>
        <w:t>w  ←</w:t>
      </w:r>
      <w:proofErr w:type="gramEnd"/>
      <w:r>
        <w:rPr>
          <w:rFonts w:ascii="楷体" w:eastAsia="楷体" w:hAnsi="楷体" w:cs="楷体" w:hint="eastAsia"/>
          <w:sz w:val="20"/>
        </w:rPr>
        <w:t xml:space="preserve"> </w:t>
      </w:r>
      <w:proofErr w:type="spellStart"/>
      <w:r>
        <w:rPr>
          <w:rFonts w:ascii="楷体" w:eastAsia="楷体" w:hAnsi="楷体" w:cs="楷体" w:hint="eastAsia"/>
          <w:sz w:val="20"/>
        </w:rPr>
        <w:t>一致性</w:t>
      </w:r>
      <w:proofErr w:type="spellEnd"/>
      <w:r>
        <w:rPr>
          <w:rFonts w:ascii="楷体" w:eastAsia="楷体" w:hAnsi="楷体" w:cs="楷体" w:hint="eastAsia"/>
          <w:sz w:val="20"/>
        </w:rPr>
        <w:t xml:space="preserve"> CR </w:t>
      </w:r>
      <w:proofErr w:type="spellStart"/>
      <w:r>
        <w:rPr>
          <w:rFonts w:ascii="楷体" w:eastAsia="楷体" w:hAnsi="楷体" w:cs="楷体" w:hint="eastAsia"/>
          <w:sz w:val="20"/>
        </w:rPr>
        <w:t>必须</w:t>
      </w:r>
      <w:proofErr w:type="spellEnd"/>
      <w:r>
        <w:rPr>
          <w:rFonts w:ascii="楷体" w:eastAsia="楷体" w:hAnsi="楷体" w:cs="楷体" w:hint="eastAsia"/>
          <w:sz w:val="20"/>
        </w:rPr>
        <w:t xml:space="preserve"> &lt; 0.1</w:t>
      </w:r>
      <w:r>
        <w:rPr>
          <w:rFonts w:ascii="楷体" w:eastAsia="楷体" w:hAnsi="楷体" w:cs="楷体" w:hint="eastAsia"/>
          <w:sz w:val="20"/>
        </w:rPr>
        <w:br/>
        <w:t xml:space="preserve"> Step </w:t>
      </w:r>
      <w:proofErr w:type="gramStart"/>
      <w:r>
        <w:rPr>
          <w:rFonts w:ascii="楷体" w:eastAsia="楷体" w:hAnsi="楷体" w:cs="楷体" w:hint="eastAsia"/>
          <w:sz w:val="20"/>
        </w:rPr>
        <w:t xml:space="preserve">3  </w:t>
      </w:r>
      <w:proofErr w:type="spellStart"/>
      <w:r>
        <w:rPr>
          <w:rFonts w:ascii="楷体" w:eastAsia="楷体" w:hAnsi="楷体" w:cs="楷体" w:hint="eastAsia"/>
          <w:sz w:val="20"/>
        </w:rPr>
        <w:t>收集候选方案在各指标上的数据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br/>
        <w:t xml:space="preserve"> Step </w:t>
      </w:r>
      <w:proofErr w:type="gramStart"/>
      <w:r>
        <w:rPr>
          <w:rFonts w:ascii="楷体" w:eastAsia="楷体" w:hAnsi="楷体" w:cs="楷体" w:hint="eastAsia"/>
          <w:sz w:val="20"/>
        </w:rPr>
        <w:t>4  用</w:t>
      </w:r>
      <w:proofErr w:type="gramEnd"/>
      <w:r>
        <w:rPr>
          <w:rFonts w:ascii="楷体" w:eastAsia="楷体" w:hAnsi="楷体" w:cs="楷体" w:hint="eastAsia"/>
          <w:sz w:val="20"/>
        </w:rPr>
        <w:t xml:space="preserve"> TOPSIS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五步走,算出每个方案的贴近度</w:t>
      </w:r>
      <w:proofErr w:type="spellEnd"/>
      <w:proofErr w:type="gramEnd"/>
      <w:r>
        <w:rPr>
          <w:rFonts w:ascii="楷体" w:eastAsia="楷体" w:hAnsi="楷体" w:cs="楷体" w:hint="eastAsia"/>
          <w:sz w:val="20"/>
        </w:rPr>
        <w:t xml:space="preserve"> C</w:t>
      </w:r>
      <w:r>
        <w:rPr>
          <w:rFonts w:ascii="楷体" w:eastAsia="楷体" w:hAnsi="楷体" w:cs="楷体" w:hint="eastAsia"/>
          <w:sz w:val="20"/>
        </w:rPr>
        <w:br/>
        <w:t xml:space="preserve"> Step </w:t>
      </w:r>
      <w:proofErr w:type="gramStart"/>
      <w:r>
        <w:rPr>
          <w:rFonts w:ascii="楷体" w:eastAsia="楷体" w:hAnsi="楷体" w:cs="楷体" w:hint="eastAsia"/>
          <w:sz w:val="20"/>
        </w:rPr>
        <w:t>5  按</w:t>
      </w:r>
      <w:proofErr w:type="gramEnd"/>
      <w:r>
        <w:rPr>
          <w:rFonts w:ascii="楷体" w:eastAsia="楷体" w:hAnsi="楷体" w:cs="楷体" w:hint="eastAsia"/>
          <w:sz w:val="20"/>
        </w:rPr>
        <w:t xml:space="preserve"> C </w:t>
      </w:r>
      <w:proofErr w:type="spellStart"/>
      <w:proofErr w:type="gramStart"/>
      <w:r>
        <w:rPr>
          <w:rFonts w:ascii="楷体" w:eastAsia="楷体" w:hAnsi="楷体" w:cs="楷体" w:hint="eastAsia"/>
          <w:sz w:val="20"/>
        </w:rPr>
        <w:t>从大到小排序,就是最终推荐</w:t>
      </w:r>
      <w:proofErr w:type="spellEnd"/>
      <w:proofErr w:type="gramEnd"/>
    </w:p>
    <w:p w14:paraId="31A55E8F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考场上如果题目问'评价 / 排序 / 选优',先 AHP 定权重、再 TOPSIS 打分。</w:t>
      </w:r>
    </w:p>
    <w:p w14:paraId="30295151" w14:textId="77777777" w:rsidR="00924971" w:rsidRDefault="00000000">
      <w:pPr>
        <w:spacing w:before="200" w:after="120"/>
        <w:rPr>
          <w:rFonts w:ascii="楷体" w:eastAsia="楷体" w:hAnsi="楷体" w:cs="楷体" w:hint="eastAsia"/>
        </w:rPr>
      </w:pPr>
      <w:proofErr w:type="spellStart"/>
      <w:r>
        <w:rPr>
          <w:rFonts w:ascii="楷体" w:eastAsia="楷体" w:hAnsi="楷体" w:cs="楷体" w:hint="eastAsia"/>
          <w:b/>
          <w:sz w:val="40"/>
        </w:rPr>
        <w:t>五、常见陷阱</w:t>
      </w:r>
      <w:proofErr w:type="spellEnd"/>
    </w:p>
    <w:p w14:paraId="3C216133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AHP 判断矩阵前后矛盾 → 一致性 CR ≥ 0.1 → 必须重新调数字。</w:t>
      </w:r>
    </w:p>
    <w:p w14:paraId="679AB405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忘了正向化 → 成本型指标(价格、能耗)当"越大越好"处理,结果颠倒。</w:t>
      </w:r>
    </w:p>
    <w:p w14:paraId="34F9237F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忘了归一化 → 不同量纲(万元 vs 时)直接加,权重被大数值吃掉。</w:t>
      </w:r>
    </w:p>
    <w:p w14:paraId="54D38665" w14:textId="77777777" w:rsidR="00924971" w:rsidRDefault="00000000">
      <w:pPr>
        <w:pStyle w:val="a0"/>
        <w:spacing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主观权重与客观权重混用不清 → AHP 是主观,熵权法是客观,论文里要说清。</w:t>
      </w:r>
    </w:p>
    <w:p w14:paraId="51D7A090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837A647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69F2D632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sz w:val="24"/>
          <w:lang w:eastAsia="zh-CN"/>
        </w:rPr>
        <w:lastRenderedPageBreak/>
        <w:br/>
      </w:r>
    </w:p>
    <w:p w14:paraId="2410254A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8"/>
          <w:lang w:eastAsia="zh-CN"/>
        </w:rPr>
        <w:t>评价模型 Python 演示</w:t>
      </w:r>
    </w:p>
    <w:p w14:paraId="1A735BA8" w14:textId="77777777" w:rsidR="00924971" w:rsidRDefault="00000000">
      <w:pPr>
        <w:jc w:val="center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6"/>
          <w:lang w:eastAsia="zh-CN"/>
        </w:rPr>
        <w:t>AHP + TOPSIS 联用</w:t>
      </w:r>
      <w:r>
        <w:rPr>
          <w:rFonts w:ascii="楷体" w:eastAsia="楷体" w:hAnsi="楷体" w:cs="楷体" w:hint="eastAsia"/>
          <w:sz w:val="24"/>
          <w:lang w:eastAsia="zh-CN"/>
        </w:rPr>
        <w:br/>
      </w:r>
      <w:r>
        <w:rPr>
          <w:rFonts w:ascii="楷体" w:eastAsia="楷体" w:hAnsi="楷体" w:cs="楷体" w:hint="eastAsia"/>
          <w:lang w:eastAsia="zh-CN"/>
        </w:rPr>
        <w:br w:type="page"/>
      </w:r>
    </w:p>
    <w:p w14:paraId="568FF25A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lastRenderedPageBreak/>
        <w:t>这份稿子怎么用</w:t>
      </w:r>
    </w:p>
    <w:p w14:paraId="6B515AFB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AHP:算权重</w:t>
      </w:r>
    </w:p>
    <w:p w14:paraId="2B1C4BCA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我们把讲义 04 里那个 4 阶判断矩阵直接搬进来,10 行代码算出权重和 CR。"</w:t>
      </w:r>
    </w:p>
    <w:p w14:paraId="779460EB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import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numpy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as np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判断矩阵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A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np.array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([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[1,    2,    5,    3   ],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[1/2,  1,    3,    2   ],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[1/5,  1/3,  1,    1/2 ],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[1/3,  1/2,  2,    1   ],</w:t>
      </w:r>
      <w:r>
        <w:rPr>
          <w:rFonts w:ascii="楷体" w:eastAsia="楷体" w:hAnsi="楷体" w:cs="楷体" w:hint="eastAsia"/>
          <w:sz w:val="20"/>
          <w:lang w:eastAsia="zh-CN"/>
        </w:rPr>
        <w:br/>
        <w:t>])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1-2:归一化 + 求平均得权重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col_sum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A.sum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(axis=0)             # 每列求和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B = A /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col_sum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                    # 按列归一化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w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B.mean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(axis=1)                  # 按行求平均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print("权重:",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w.round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(3))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3-4:算一致性 CR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lam_max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(A @ w / w).mean()        # </w:t>
      </w:r>
      <w:proofErr w:type="spellStart"/>
      <w:r>
        <w:rPr>
          <w:rFonts w:ascii="楷体" w:eastAsia="楷体" w:hAnsi="楷体" w:cs="楷体" w:hint="eastAsia"/>
          <w:sz w:val="20"/>
        </w:rPr>
        <w:t>λ</w:t>
      </w:r>
      <w:r>
        <w:rPr>
          <w:rFonts w:ascii="楷体" w:eastAsia="楷体" w:hAnsi="楷体" w:cs="楷体" w:hint="eastAsia"/>
          <w:sz w:val="20"/>
          <w:lang w:eastAsia="zh-CN"/>
        </w:rPr>
        <w:t>_max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br/>
        <w:t xml:space="preserve">n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len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(A)</w:t>
      </w:r>
      <w:r>
        <w:rPr>
          <w:rFonts w:ascii="楷体" w:eastAsia="楷体" w:hAnsi="楷体" w:cs="楷体" w:hint="eastAsia"/>
          <w:sz w:val="20"/>
          <w:lang w:eastAsia="zh-CN"/>
        </w:rPr>
        <w:br/>
        <w:t>CI = 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lam_max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- n) / (n - 1)</w:t>
      </w:r>
      <w:r>
        <w:rPr>
          <w:rFonts w:ascii="楷体" w:eastAsia="楷体" w:hAnsi="楷体" w:cs="楷体" w:hint="eastAsia"/>
          <w:sz w:val="20"/>
          <w:lang w:eastAsia="zh-CN"/>
        </w:rPr>
        <w:br/>
        <w:t>RI = [0, 0, 0.58, 0.90, 1.12, 1.24, 1.32, 1.41, 1.45][n]</w:t>
      </w:r>
      <w:r>
        <w:rPr>
          <w:rFonts w:ascii="楷体" w:eastAsia="楷体" w:hAnsi="楷体" w:cs="楷体" w:hint="eastAsia"/>
          <w:sz w:val="20"/>
          <w:lang w:eastAsia="zh-CN"/>
        </w:rPr>
        <w:br/>
        <w:t>CR = CI / RI</w:t>
      </w:r>
      <w:r>
        <w:rPr>
          <w:rFonts w:ascii="楷体" w:eastAsia="楷体" w:hAnsi="楷体" w:cs="楷体" w:hint="eastAsia"/>
          <w:sz w:val="20"/>
          <w:lang w:eastAsia="zh-CN"/>
        </w:rPr>
        <w:br/>
        <w:t>print(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f"</w:t>
      </w:r>
      <w:r>
        <w:rPr>
          <w:rFonts w:ascii="楷体" w:eastAsia="楷体" w:hAnsi="楷体" w:cs="楷体" w:hint="eastAsia"/>
          <w:sz w:val="20"/>
        </w:rPr>
        <w:t>λ</w:t>
      </w:r>
      <w:r>
        <w:rPr>
          <w:rFonts w:ascii="楷体" w:eastAsia="楷体" w:hAnsi="楷体" w:cs="楷体" w:hint="eastAsia"/>
          <w:sz w:val="20"/>
          <w:lang w:eastAsia="zh-CN"/>
        </w:rPr>
        <w:t>_max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{lam_max:.4f},  CI = {CI:.4f}")</w:t>
      </w:r>
      <w:r>
        <w:rPr>
          <w:rFonts w:ascii="楷体" w:eastAsia="楷体" w:hAnsi="楷体" w:cs="楷体" w:hint="eastAsia"/>
          <w:sz w:val="20"/>
          <w:lang w:eastAsia="zh-CN"/>
        </w:rPr>
        <w:br/>
        <w:t>print(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f"CR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{CR:.4f}  {'通过 ✓' if CR &lt; 0.1 else '不通过 ✗'}")</w:t>
      </w:r>
    </w:p>
    <w:p w14:paraId="1256FDBA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预期输出:</w:t>
      </w:r>
    </w:p>
    <w:p w14:paraId="2E5080D8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proofErr w:type="gramStart"/>
      <w:r>
        <w:rPr>
          <w:rFonts w:ascii="楷体" w:eastAsia="楷体" w:hAnsi="楷体" w:cs="楷体" w:hint="eastAsia"/>
          <w:sz w:val="20"/>
          <w:lang w:eastAsia="zh-CN"/>
        </w:rPr>
        <w:t>权重: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t xml:space="preserve"> [0.483 0.272 0.088 0.157]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</w:rPr>
        <w:t>λ</w:t>
      </w:r>
      <w:r>
        <w:rPr>
          <w:rFonts w:ascii="楷体" w:eastAsia="楷体" w:hAnsi="楷体" w:cs="楷体" w:hint="eastAsia"/>
          <w:sz w:val="20"/>
          <w:lang w:eastAsia="zh-CN"/>
        </w:rPr>
        <w:t>_max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4.0499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,  CI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t xml:space="preserve"> = 0.0166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CR = </w:t>
      </w:r>
      <w:proofErr w:type="gramStart"/>
      <w:r>
        <w:rPr>
          <w:rFonts w:ascii="楷体" w:eastAsia="楷体" w:hAnsi="楷体" w:cs="楷体" w:hint="eastAsia"/>
          <w:sz w:val="20"/>
          <w:lang w:eastAsia="zh-CN"/>
        </w:rPr>
        <w:t>0.0185  通过</w:t>
      </w:r>
      <w:proofErr w:type="gramEnd"/>
      <w:r>
        <w:rPr>
          <w:rFonts w:ascii="楷体" w:eastAsia="楷体" w:hAnsi="楷体" w:cs="楷体" w:hint="eastAsia"/>
          <w:sz w:val="20"/>
          <w:lang w:eastAsia="zh-CN"/>
        </w:rPr>
        <w:t xml:space="preserve"> ✓</w:t>
      </w:r>
    </w:p>
    <w:p w14:paraId="616BA1C1" w14:textId="77777777" w:rsidR="00924971" w:rsidRDefault="00000000">
      <w:pPr>
        <w:shd w:val="clear" w:color="auto" w:fill="E3F2FD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关键三行:</w:t>
      </w:r>
      <w:proofErr w:type="spellStart"/>
      <w:r>
        <w:rPr>
          <w:rFonts w:ascii="楷体" w:eastAsia="楷体" w:hAnsi="楷体" w:cs="楷体" w:hint="eastAsia"/>
          <w:lang w:eastAsia="zh-CN"/>
        </w:rPr>
        <w:t>col_sum</w:t>
      </w:r>
      <w:proofErr w:type="spellEnd"/>
      <w:r>
        <w:rPr>
          <w:rFonts w:ascii="楷体" w:eastAsia="楷体" w:hAnsi="楷体" w:cs="楷体" w:hint="eastAsia"/>
          <w:lang w:eastAsia="zh-CN"/>
        </w:rPr>
        <w:t xml:space="preserve"> → 归一化 → 按行平均。这是 AHP 的核心动作,记住这个套路。</w:t>
      </w:r>
    </w:p>
    <w:p w14:paraId="7929474C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lastRenderedPageBreak/>
        <w:t>TOPSIS:排序</w:t>
      </w:r>
    </w:p>
    <w:p w14:paraId="3FA114D0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t>权重有了,现在给 3 台候选手机排序。TOPSIS 五步,每步一行代码。</w:t>
      </w:r>
    </w:p>
    <w:p w14:paraId="21A8401D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># 原始数据:行 = 手机,列 = 指标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X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np.array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([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[0.30, 85, 80, 24],   # 手机 A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[0.50, 95, 90, 30],   # 手机 B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[0.40, 70, 75, 20],   # 手机 C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],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dtype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=float)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1:正向化——价格是成本型,要反过来</w:t>
      </w:r>
      <w:r>
        <w:rPr>
          <w:rFonts w:ascii="楷体" w:eastAsia="楷体" w:hAnsi="楷体" w:cs="楷体" w:hint="eastAsia"/>
          <w:sz w:val="20"/>
          <w:lang w:eastAsia="zh-CN"/>
        </w:rPr>
        <w:br/>
        <w:t>X[:, 0] = X[:, 0].max() - X[:, 0]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2:归一化(每列除以列的向量长度)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Z = X /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((X ** 2).sum(axis=0))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3:乘权重</w:t>
      </w:r>
      <w:r>
        <w:rPr>
          <w:rFonts w:ascii="楷体" w:eastAsia="楷体" w:hAnsi="楷体" w:cs="楷体" w:hint="eastAsia"/>
          <w:sz w:val="20"/>
          <w:lang w:eastAsia="zh-CN"/>
        </w:rPr>
        <w:br/>
        <w:t>V = Z * w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4:正、负理想解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V_plus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V.max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(axis=0)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V_minus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V.min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(axis=0)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步骤 5:算距离和贴近度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D_plus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(((V -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V_plus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  ** 2).sum(axis=1))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D_minus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(((V -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V_minus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 ** 2).sum(axis=1))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C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D_minus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/ 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D_plus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+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D_minus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for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i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, c in enumerate(C):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print(f"手机 {chr(65+i)}:贴近度 = {c:.4f}")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print("排名:",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np.argsort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(-C) + 1)</w:t>
      </w:r>
    </w:p>
    <w:p w14:paraId="4EB05620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预期输出:</w:t>
      </w:r>
    </w:p>
    <w:p w14:paraId="5DE4EF4D" w14:textId="77777777" w:rsidR="00924971" w:rsidRDefault="00000000">
      <w:pPr>
        <w:shd w:val="clear" w:color="auto" w:fill="E8F5E9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>手机 A:贴近度 = 0.6871</w:t>
      </w:r>
      <w:r>
        <w:rPr>
          <w:rFonts w:ascii="楷体" w:eastAsia="楷体" w:hAnsi="楷体" w:cs="楷体" w:hint="eastAsia"/>
          <w:sz w:val="20"/>
          <w:lang w:eastAsia="zh-CN"/>
        </w:rPr>
        <w:br/>
        <w:t>手机 B:贴近度 = 0.4123</w:t>
      </w:r>
      <w:r>
        <w:rPr>
          <w:rFonts w:ascii="楷体" w:eastAsia="楷体" w:hAnsi="楷体" w:cs="楷体" w:hint="eastAsia"/>
          <w:sz w:val="20"/>
          <w:lang w:eastAsia="zh-CN"/>
        </w:rPr>
        <w:br/>
        <w:t>手机 C:贴近度 = 0.3055</w:t>
      </w:r>
      <w:r>
        <w:rPr>
          <w:rFonts w:ascii="楷体" w:eastAsia="楷体" w:hAnsi="楷体" w:cs="楷体" w:hint="eastAsia"/>
          <w:sz w:val="20"/>
          <w:lang w:eastAsia="zh-CN"/>
        </w:rPr>
        <w:br/>
        <w:t>排名: [1 2 3]</w:t>
      </w:r>
    </w:p>
    <w:p w14:paraId="32BD4978" w14:textId="77777777" w:rsidR="00924971" w:rsidRDefault="00000000">
      <w:pPr>
        <w:shd w:val="clear" w:color="auto" w:fill="FFF8E1"/>
        <w:spacing w:after="120" w:line="384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lang w:eastAsia="zh-CN"/>
        </w:rPr>
        <w:lastRenderedPageBreak/>
        <w:t>贴近度越大越好。手机 A 排第一——因为它价格低、性能续航都不差,综合下来最贴近'理想手机'。"</w:t>
      </w:r>
    </w:p>
    <w:p w14:paraId="22B85B09" w14:textId="77777777" w:rsidR="00924971" w:rsidRDefault="00000000">
      <w:pPr>
        <w:spacing w:before="200" w:after="120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sz w:val="40"/>
          <w:lang w:eastAsia="zh-CN"/>
        </w:rPr>
        <w:t>模板</w:t>
      </w:r>
    </w:p>
    <w:p w14:paraId="158924F7" w14:textId="77777777" w:rsidR="00924971" w:rsidRDefault="00000000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b/>
          <w:lang w:eastAsia="zh-CN"/>
        </w:rPr>
        <w:t>把 AHP + TOPSIS 拼成一个函数:</w:t>
      </w:r>
    </w:p>
    <w:p w14:paraId="495BD027" w14:textId="77777777" w:rsidR="00924971" w:rsidRDefault="00000000">
      <w:pPr>
        <w:shd w:val="clear" w:color="auto" w:fill="F5F5F5"/>
        <w:spacing w:after="120" w:line="312" w:lineRule="auto"/>
        <w:ind w:left="227"/>
        <w:rPr>
          <w:rFonts w:ascii="楷体" w:eastAsia="楷体" w:hAnsi="楷体" w:cs="楷体" w:hint="eastAsia"/>
          <w:lang w:eastAsia="zh-CN"/>
        </w:rPr>
      </w:pPr>
      <w:r>
        <w:rPr>
          <w:rFonts w:ascii="楷体" w:eastAsia="楷体" w:hAnsi="楷体" w:cs="楷体" w:hint="eastAsia"/>
          <w:sz w:val="20"/>
          <w:lang w:eastAsia="zh-CN"/>
        </w:rPr>
        <w:t xml:space="preserve">def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ahp_topsis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(A, X,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cost_cols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"""A: 判断矩阵; X: 数据矩阵;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cost_cols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: 成本型列索引"""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# AHP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w = (A /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A.sum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(axis=0)).mean(axis=1)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# TOPSIS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X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X.astype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(float).copy()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for j in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cost_cols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: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    X[:, j] = X[:, j].max() - X[:, j]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Z = X /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((X ** 2).sum(axis=0))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V = Z * w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D_p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(((V -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V.max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(0)) ** 2).sum(1))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np.sqrt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(((V -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V.min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(0)) ** 2).sum(1))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C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/ (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D_p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 +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D_m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)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    return w, C,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np.argsort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(-C) + 1</w:t>
      </w:r>
      <w:r>
        <w:rPr>
          <w:rFonts w:ascii="楷体" w:eastAsia="楷体" w:hAnsi="楷体" w:cs="楷体" w:hint="eastAsia"/>
          <w:sz w:val="20"/>
          <w:lang w:eastAsia="zh-CN"/>
        </w:rPr>
        <w:br/>
      </w:r>
      <w:r>
        <w:rPr>
          <w:rFonts w:ascii="楷体" w:eastAsia="楷体" w:hAnsi="楷体" w:cs="楷体" w:hint="eastAsia"/>
          <w:sz w:val="20"/>
          <w:lang w:eastAsia="zh-CN"/>
        </w:rPr>
        <w:br/>
        <w:t># 使用</w:t>
      </w:r>
      <w:r>
        <w:rPr>
          <w:rFonts w:ascii="楷体" w:eastAsia="楷体" w:hAnsi="楷体" w:cs="楷体" w:hint="eastAsia"/>
          <w:sz w:val="20"/>
          <w:lang w:eastAsia="zh-CN"/>
        </w:rPr>
        <w:br/>
        <w:t xml:space="preserve">w, C, rank =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ahp_topsis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 xml:space="preserve">(A, X, </w:t>
      </w:r>
      <w:proofErr w:type="spellStart"/>
      <w:r>
        <w:rPr>
          <w:rFonts w:ascii="楷体" w:eastAsia="楷体" w:hAnsi="楷体" w:cs="楷体" w:hint="eastAsia"/>
          <w:sz w:val="20"/>
          <w:lang w:eastAsia="zh-CN"/>
        </w:rPr>
        <w:t>cost_cols</w:t>
      </w:r>
      <w:proofErr w:type="spellEnd"/>
      <w:r>
        <w:rPr>
          <w:rFonts w:ascii="楷体" w:eastAsia="楷体" w:hAnsi="楷体" w:cs="楷体" w:hint="eastAsia"/>
          <w:sz w:val="20"/>
          <w:lang w:eastAsia="zh-CN"/>
        </w:rPr>
        <w:t>=[0])</w:t>
      </w:r>
      <w:r>
        <w:rPr>
          <w:rFonts w:ascii="楷体" w:eastAsia="楷体" w:hAnsi="楷体" w:cs="楷体" w:hint="eastAsia"/>
          <w:sz w:val="20"/>
          <w:lang w:eastAsia="zh-CN"/>
        </w:rPr>
        <w:br/>
        <w:t>print("权重", w)</w:t>
      </w:r>
      <w:r>
        <w:rPr>
          <w:rFonts w:ascii="楷体" w:eastAsia="楷体" w:hAnsi="楷体" w:cs="楷体" w:hint="eastAsia"/>
          <w:sz w:val="20"/>
          <w:lang w:eastAsia="zh-CN"/>
        </w:rPr>
        <w:br/>
        <w:t>print("贴近度", C)</w:t>
      </w:r>
      <w:r>
        <w:rPr>
          <w:rFonts w:ascii="楷体" w:eastAsia="楷体" w:hAnsi="楷体" w:cs="楷体" w:hint="eastAsia"/>
          <w:sz w:val="20"/>
          <w:lang w:eastAsia="zh-CN"/>
        </w:rPr>
        <w:br/>
        <w:t>print("排名", rank)</w:t>
      </w:r>
    </w:p>
    <w:p w14:paraId="624D3963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479F8745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4E154904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219F0E53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6DF540E5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74C77A9D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p w14:paraId="5C9D675B" w14:textId="77777777" w:rsidR="00924971" w:rsidRDefault="00924971">
      <w:pPr>
        <w:spacing w:after="80" w:line="384" w:lineRule="auto"/>
        <w:rPr>
          <w:rFonts w:ascii="楷体" w:eastAsia="楷体" w:hAnsi="楷体" w:cs="楷体" w:hint="eastAsia"/>
          <w:lang w:eastAsia="zh-CN"/>
        </w:rPr>
      </w:pPr>
    </w:p>
    <w:sectPr w:rsidR="009249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E18C" w14:textId="77777777" w:rsidR="00ED4553" w:rsidRDefault="00ED4553">
      <w:pPr>
        <w:spacing w:line="240" w:lineRule="auto"/>
      </w:pPr>
      <w:r>
        <w:separator/>
      </w:r>
    </w:p>
  </w:endnote>
  <w:endnote w:type="continuationSeparator" w:id="0">
    <w:p w14:paraId="09B90E3A" w14:textId="77777777" w:rsidR="00ED4553" w:rsidRDefault="00ED4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6F28" w14:textId="77777777" w:rsidR="00ED4553" w:rsidRDefault="00ED4553">
      <w:pPr>
        <w:spacing w:after="0"/>
      </w:pPr>
      <w:r>
        <w:separator/>
      </w:r>
    </w:p>
  </w:footnote>
  <w:footnote w:type="continuationSeparator" w:id="0">
    <w:p w14:paraId="05959FBD" w14:textId="77777777" w:rsidR="00ED4553" w:rsidRDefault="00ED4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3376718">
    <w:abstractNumId w:val="1"/>
  </w:num>
  <w:num w:numId="2" w16cid:durableId="803930321">
    <w:abstractNumId w:val="4"/>
  </w:num>
  <w:num w:numId="3" w16cid:durableId="330260286">
    <w:abstractNumId w:val="5"/>
  </w:num>
  <w:num w:numId="4" w16cid:durableId="1974670270">
    <w:abstractNumId w:val="2"/>
  </w:num>
  <w:num w:numId="5" w16cid:durableId="979992223">
    <w:abstractNumId w:val="0"/>
  </w:num>
  <w:num w:numId="6" w16cid:durableId="1614364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CD0"/>
    <w:rsid w:val="00730A60"/>
    <w:rsid w:val="007E605D"/>
    <w:rsid w:val="00924971"/>
    <w:rsid w:val="00AA1D8D"/>
    <w:rsid w:val="00B47730"/>
    <w:rsid w:val="00CB0664"/>
    <w:rsid w:val="00D30133"/>
    <w:rsid w:val="00ED4553"/>
    <w:rsid w:val="00F914E0"/>
    <w:rsid w:val="00FC693F"/>
    <w:rsid w:val="12FB3D07"/>
    <w:rsid w:val="425C0976"/>
    <w:rsid w:val="4942761F"/>
    <w:rsid w:val="762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3A2174"/>
  <w14:defaultImageDpi w14:val="300"/>
  <w15:docId w15:val="{B5E02157-696D-4614-B27D-0BB2B886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4461</Words>
  <Characters>6917</Characters>
  <Application>Microsoft Office Word</Application>
  <DocSecurity>0</DocSecurity>
  <Lines>432</Lines>
  <Paragraphs>237</Paragraphs>
  <ScaleCrop>false</ScaleCrop>
  <Company/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安 杜</cp:lastModifiedBy>
  <cp:revision>4</cp:revision>
  <dcterms:created xsi:type="dcterms:W3CDTF">2013-12-23T23:15:00Z</dcterms:created>
  <dcterms:modified xsi:type="dcterms:W3CDTF">2026-08-04T14:18:00Z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E82AE9B372F5409A898EFA494E487F70_12</vt:lpwstr>
  </property>
</Properties>
</file>