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BD023">
      <w:pPr>
        <w:jc w:val="center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</w:p>
    <w:p w14:paraId="754361A5">
      <w:pPr>
        <w:jc w:val="center"/>
        <w:rPr>
          <w:rFonts w:hint="eastAsia" w:ascii="楷体" w:hAnsi="楷体" w:eastAsia="楷体" w:cs="楷体"/>
          <w:b/>
          <w:color w:val="auto"/>
          <w:sz w:val="48"/>
        </w:rPr>
      </w:pPr>
      <w:r>
        <w:rPr>
          <w:rFonts w:hint="eastAsia" w:ascii="楷体" w:hAnsi="楷体" w:eastAsia="楷体" w:cs="楷体"/>
          <w:b/>
          <w:color w:val="auto"/>
          <w:sz w:val="48"/>
        </w:rPr>
        <w:t>PuLP 三段代码</w:t>
      </w:r>
    </w:p>
    <w:p w14:paraId="0D3F7296">
      <w:pPr>
        <w:jc w:val="center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6"/>
        </w:rPr>
        <w:t xml:space="preserve">LP + 0-1 背包 + 指派问题 </w:t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</w:p>
    <w:p w14:paraId="6660A382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br w:type="page"/>
      </w:r>
    </w:p>
    <w:p w14:paraId="222D514B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这份稿子怎么用</w:t>
      </w:r>
    </w:p>
    <w:p w14:paraId="4AFA61F3">
      <w:pPr>
        <w:spacing w:before="200" w:after="120"/>
        <w:rPr>
          <w:rFonts w:hint="eastAsia" w:ascii="楷体" w:hAnsi="楷体" w:eastAsia="楷体" w:cs="楷体"/>
          <w:color w:val="auto"/>
          <w:sz w:val="24"/>
          <w:szCs w:val="24"/>
        </w:rPr>
      </w:pPr>
      <w:r>
        <w:rPr>
          <w:rFonts w:hint="eastAsia" w:ascii="楷体" w:hAnsi="楷体" w:eastAsia="楷体" w:cs="楷体"/>
          <w:color w:val="auto"/>
          <w:sz w:val="24"/>
          <w:szCs w:val="24"/>
        </w:rPr>
        <w:t>PuLP 是一个 Python 库，专门用来写线性规划 (LP)、整数规划 (IP)、0-1 规划这类 "最优化问题" 的。</w:t>
      </w:r>
    </w:p>
    <w:p w14:paraId="699165CC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预备:先认识 PuLP 的 5 大零件</w:t>
      </w:r>
    </w:p>
    <w:p w14:paraId="1E4030BB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零件                            作用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LpProblem                       建"问题"的容器,装目标和约束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LpMaximize / LpMinimize         告诉求解器是要"最大化"还是"最小化"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LpVariable                      造一个决策变量(可连续、可整数、可 0-1)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prob += 表达式                  第一次 += 是加"目标",之后 += 都是加"约束"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prob.solve()                    喊求解器开工,算出所有变量的值</w:t>
      </w:r>
    </w:p>
    <w:p w14:paraId="7B4C1799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通俗理解: </w:t>
      </w:r>
      <w:r>
        <w:rPr>
          <w:rFonts w:hint="eastAsia" w:ascii="楷体" w:hAnsi="楷体" w:eastAsia="楷体" w:cs="楷体"/>
          <w:b w:val="0"/>
          <w:color w:val="auto"/>
          <w:sz w:val="22"/>
        </w:rPr>
        <w:t>PuLP 写法都是"5 步走":建问题 → 定变量 → 写目标 → 加约束 → 求解读结果。下面 3 个例子全部按这 5 步来,套路一模一样,只是变量和约束不同。</w:t>
      </w:r>
    </w:p>
    <w:p w14:paraId="64367206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from pulp import * 是什么意思?</w:t>
      </w:r>
    </w:p>
    <w:p w14:paraId="1449C3BB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from pulp import * 就是把 pulp 库里所有工具都拿到当前文件里用,这样后面直接写 LpProblem、LpVariable 就行,不用写 pulp.LpProblem。正规写法是 import pulp,但教学里用 * 更简洁。</w:t>
      </w:r>
    </w:p>
    <w:p w14:paraId="5C493D7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例子 1:工厂生产问题(线性规划 LP)</w:t>
      </w:r>
    </w:p>
    <w:p w14:paraId="77821FB3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题目回顾</w:t>
      </w:r>
    </w:p>
    <w:p w14:paraId="324EB404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生产 A、B 两种产品:</w:t>
      </w:r>
    </w:p>
    <w:p w14:paraId="2BCAC5C1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A 每件用 1 小时工时、4 单位材料,利润 6 元</w:t>
      </w:r>
    </w:p>
    <w:p w14:paraId="64AE02D6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B 每件用 2 小时工时、3 单位材料,利润 5 元</w:t>
      </w:r>
    </w:p>
    <w:p w14:paraId="499E02A9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每天最多 8 小时工时、12 单位材料</w:t>
      </w:r>
    </w:p>
    <w:p w14:paraId="4AFD9DE0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问:A、B 各生产多少利润最大?</w:t>
      </w:r>
    </w:p>
    <w:p w14:paraId="6F64E99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完整代码</w:t>
      </w:r>
    </w:p>
    <w:p w14:paraId="517EDF19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from pulp import *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① 创建问题:目标是最大化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 = LpProblem("工厂利润", LpMaximize)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② 定义决策变量(非负)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x1 = LpVariable("A产品数量", lowBound=0)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x2 = LpVariable("B产品数量", lowBound=0)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③ 写目标函数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 += 6*x1 + 5*x2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④ 写约束条件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 += x1 + 2*x2 &lt;= 8,  "工时约束"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 += 4*x1 + 3*x2 &lt;= 12, "材料约束"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⑤ 求解 + 打印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prob.solve()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print("A =", x1.varValue, ", B =", x2.varValue)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print("最大利润 =", value(prob.objective))</w:t>
      </w:r>
    </w:p>
    <w:p w14:paraId="645AB5A9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逐行讲解</w:t>
      </w:r>
    </w:p>
    <w:p w14:paraId="690C7C6B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 行:from pulp import *</w:t>
      </w:r>
    </w:p>
    <w:p w14:paraId="25E1403C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把 PuLP 库里所有工具搬进来。这行永远写在第一行。</w:t>
      </w:r>
    </w:p>
    <w:p w14:paraId="659586F0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3 行:prob = LpProblem("工厂利润", LpMaximize)</w:t>
      </w:r>
    </w:p>
    <w:p w14:paraId="612A3235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新建一个空的'问题容器',名字叫'工厂利润'。LpMaximize 告诉求解器我要'最大化'目标。如果要'最小化'(比如成本最小),就换成 LpMinimize。</w:t>
      </w:r>
    </w:p>
    <w:p w14:paraId="5DF9C531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通俗理解: </w:t>
      </w:r>
      <w:r>
        <w:rPr>
          <w:rFonts w:hint="eastAsia" w:ascii="楷体" w:hAnsi="楷体" w:eastAsia="楷体" w:cs="楷体"/>
          <w:b w:val="0"/>
          <w:color w:val="auto"/>
          <w:sz w:val="22"/>
        </w:rPr>
        <w:t>把 prob 想成一个空篮子,后面往里装目标和约束。</w:t>
      </w:r>
    </w:p>
    <w:p w14:paraId="22D0C746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6 行:x1 = LpVariable("A产品数量", lowBound=0)</w:t>
      </w:r>
    </w:p>
    <w:p w14:paraId="5AFA11BB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造一个决策变量 x1,代表 A 产品的生产数量。第一个参数是这个变量的名字(打印时会用到),lowBound=0 意思是"最小值是 0"——不能生产负数件。x2 同理,代表 B 产品数量。</w:t>
      </w:r>
    </w:p>
    <w:p w14:paraId="5741A92C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通俗理解: </w:t>
      </w:r>
      <w:r>
        <w:rPr>
          <w:rFonts w:hint="eastAsia" w:ascii="楷体" w:hAnsi="楷体" w:eastAsia="楷体" w:cs="楷体"/>
          <w:b w:val="0"/>
          <w:color w:val="auto"/>
          <w:sz w:val="22"/>
        </w:rPr>
        <w:t>LpVariable 默认是"连续变量",没写上限就默认无穷大。这就是为啥算出来 A=1.8、B=1.6 是小数。</w:t>
      </w:r>
    </w:p>
    <w:p w14:paraId="53ABCABE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10 行:prob += 6*x1 + 5*x2</w:t>
      </w:r>
    </w:p>
    <w:p w14:paraId="247681C4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给 prob 加东西——第一次 += 加的一定是'目标函数'。6*x1 + 5*x2 就是'总利润 = A数量×6 + B数量×5'。PuLP 会拿这个式子去最大化。</w:t>
      </w:r>
    </w:p>
    <w:p w14:paraId="200769BF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通俗理解: </w:t>
      </w:r>
      <w:r>
        <w:rPr>
          <w:rFonts w:hint="eastAsia" w:ascii="楷体" w:hAnsi="楷体" w:eastAsia="楷体" w:cs="楷体"/>
          <w:b w:val="0"/>
          <w:color w:val="auto"/>
          <w:sz w:val="22"/>
        </w:rPr>
        <w:t>这里没有等号,是因为目标函数不需要"等于什么"——就是一个要被最大化的表达式。</w:t>
      </w:r>
    </w:p>
    <w:p w14:paraId="4643D834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13 行:prob += x1 + 2*x2 &lt;= 8, "工时约束"</w:t>
      </w:r>
    </w:p>
    <w:p w14:paraId="07C2B862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第二次以后的 += 都是加'约束'。这条约束的意思是:A 数量 × 1 小时 + B 数量 × 2 小时 ≤ 8 小时。后面那个字符串 '工时约束' 是给这条约束起个名字,方便打印和 Debug,可以省略,但建议写上。</w:t>
      </w:r>
    </w:p>
    <w:p w14:paraId="5900328E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14 行:prob += 4*x1 + 3*x2 &lt;= 12, "材料约束"</w:t>
      </w:r>
    </w:p>
    <w:p w14:paraId="33F6F027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同理:A 用 4 单位材料 + B 用 3 单位材料 ≤ 12。</w:t>
      </w:r>
    </w:p>
    <w:p w14:paraId="31F85309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17 行:prob.solve()</w:t>
      </w:r>
    </w:p>
    <w:p w14:paraId="6E89C1F2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喊求解器开始算。这一行运行完,所有变量的 varValue 属性就有值了。</w:t>
      </w:r>
    </w:p>
    <w:p w14:paraId="093F647A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18–19 行:打印结果</w:t>
      </w:r>
    </w:p>
    <w:p w14:paraId="2A3355DB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x1.varValue 就是求解器给 x1 算出来的最优值。value(prob.objective) 就是目标函数在最优解处的值,也就是最大利润。</w:t>
      </w:r>
    </w:p>
    <w:p w14:paraId="412DAFBA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运行输出</w:t>
      </w:r>
    </w:p>
    <w:p w14:paraId="69D66002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A = 1.8 , B = 1.6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最大利润 = 18.8</w:t>
      </w:r>
    </w:p>
    <w:p w14:paraId="56E6872E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A 生产 1.8 单位、B 生产 1.6 单位,利润 18.8 元。</w:t>
      </w:r>
    </w:p>
    <w:p w14:paraId="63605694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 </w:t>
      </w:r>
      <w:r>
        <w:rPr>
          <w:rFonts w:hint="eastAsia" w:ascii="楷体" w:hAnsi="楷体" w:eastAsia="楷体" w:cs="楷体"/>
          <w:b w:val="0"/>
          <w:color w:val="auto"/>
          <w:sz w:val="22"/>
        </w:rPr>
        <w:t>A、B 都是小数——如果题目要求整数(比如生产多少台机器),在 LpVariable 里加一个 cat="Integer" 就变成整数规划。一行代码的差别,从 LP 变成 IP。</w:t>
      </w:r>
    </w:p>
    <w:p w14:paraId="37F7FE16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例子 2:0-1 背包问题</w:t>
      </w:r>
    </w:p>
    <w:p w14:paraId="702E32A8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题目回顾</w:t>
      </w:r>
    </w:p>
    <w:p w14:paraId="1EB3928E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5 件宝物,背包容量 10:</w:t>
      </w:r>
    </w:p>
    <w:p w14:paraId="1F6DF86F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物品编号   0    1    2    3    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重量       2    3    4    5    6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价值       3    4    5    8    9</w:t>
      </w:r>
    </w:p>
    <w:p w14:paraId="5EEAB7F2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每件宝物只有"装"或"不装"两种选择,问怎么选价值最大?</w:t>
      </w:r>
    </w:p>
    <w:p w14:paraId="45BBAEE8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完整代码</w:t>
      </w:r>
    </w:p>
    <w:p w14:paraId="0BC312BA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weights = [2, 3, 4, 5, 6]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values  = [3, 4, 5, 8, 9]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n = len(weights)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 = LpProblem("背包", LpMaximize)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关键:cat="Binary" 就是 0-1 变量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 = [LpVariable(f"x{i}", cat="Binary") for i in range(n)]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 += lpSum(values[i]*x[i]  for i in range(n))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 += lpSum(weights[i]*x[i] for i in range(n)) &lt;= 10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prob.solve()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for i in range(n):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print(f"物品{i}:{'装' if x[i].varValue==1 else '不装'}")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print("总价值 =", value(prob.objective))</w:t>
      </w:r>
    </w:p>
    <w:p w14:paraId="59003858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逐行讲解</w:t>
      </w:r>
    </w:p>
    <w:p w14:paraId="2AB16DF6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1–3 行:weights / values / n</w:t>
      </w:r>
    </w:p>
    <w:p w14:paraId="717BB217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weights 和 values 是两个列表,把 5 件宝物的重量和价值分别存起来。n = len(weights) 就是"一共有几件",这里等于 5。后面所有 for i in range(n) 都是从 0 循环到 4。</w:t>
      </w:r>
    </w:p>
    <w:p w14:paraId="67E30112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5 行:prob = LpProblem("背包", LpMaximize)</w:t>
      </w:r>
    </w:p>
    <w:p w14:paraId="5B66A3C4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和例 1 一模一样,新建一个求最大值的问题容器。</w:t>
      </w:r>
    </w:p>
    <w:p w14:paraId="4BB0A178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8 行:x = [LpVariable(f"x{i}", cat="Binary") for i in range(n)]</w:t>
      </w:r>
    </w:p>
    <w:p w14:paraId="471B9D9A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这行最关键,分两部分看。</w:t>
      </w:r>
    </w:p>
    <w:p w14:paraId="1E367318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★ 第一部分:cat="Binary"</w:t>
      </w:r>
    </w:p>
    <w:p w14:paraId="1D48DA82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cat 是 category(类别)的缩写。Binary 就是"二元变量",只能取 0 或 1,天然表达"选/不选"。这就是从 LP 升级到 0-1 规划的唯一改动。</w:t>
      </w:r>
    </w:p>
    <w:p w14:paraId="2DE643A6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★ 第二部分:列表推导式 [... for i in range(n)]</w:t>
      </w:r>
    </w:p>
    <w:p w14:paraId="3B3A4D5C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这是 Python 的"列表推导式",一次性造出 5 个变量,相当于下面这 5 行的合体写法</w:t>
      </w:r>
    </w:p>
    <w:p w14:paraId="62F9DE30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# 展开就是这样(等价写法):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 = []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x.append(LpVariable("x0", cat="Binary"))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x.append(LpVariable("x1", cat="Binary"))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x.append(LpVariable("x2", cat="Binary"))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x.append(LpVariable("x3", cat="Binary"))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x.append(LpVariable("x4", cat="Binary"))</w:t>
      </w:r>
    </w:p>
    <w:p w14:paraId="7DE40F1B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f"x{i}" 是 Python 的"f-string",大括号里的 i 会被替换成当前值,所以变量名依次是 x0, x1, x2, x3, x4。造完之后 x[0] 就是 x0 这个变量,x[1] 就是 x1,以此类推。</w:t>
      </w:r>
    </w:p>
    <w:p w14:paraId="69CBE069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x 是一个装了 5 个 LpVariable 的 Python 列表,x[i] 就是"是否装第 i 件宝物"这个 0/1 变量。</w:t>
      </w:r>
    </w:p>
    <w:p w14:paraId="081B7F97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10 行:目标函数</w:t>
      </w:r>
    </w:p>
    <w:p w14:paraId="049C0BFD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prob += lpSum(values[i]*x[i] for i in range(n))</w:t>
      </w:r>
    </w:p>
    <w:p w14:paraId="3A227736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目标是总价值最大。总价值 = 每件宝物的价值 × 是否装它,加起来。</w:t>
      </w:r>
    </w:p>
    <w:p w14:paraId="5AAA3B70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lpSum(...) 是 PuLP 的求和函数,括号里那段 values[i]*x[i] for i in range(n) 会依次算出:values[0]*x[0]、values[1]*x[1]、...、values[4]*x[4],然后 lpSum 把它们加起来。</w:t>
      </w:r>
    </w:p>
    <w:p w14:paraId="6F3CCC52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展开写就是:</w:t>
      </w:r>
    </w:p>
    <w:p w14:paraId="2F0DA285">
      <w:pPr>
        <w:shd w:val="clear" w:color="auto" w:fill="FFE0B2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prob += 3*x[0] + 4*x[1] + 5*x[2] + 8*x[3] + 9*x[4]</w:t>
      </w:r>
    </w:p>
    <w:p w14:paraId="2D43E214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通俗理解: </w:t>
      </w:r>
      <w:r>
        <w:rPr>
          <w:rFonts w:hint="eastAsia" w:ascii="楷体" w:hAnsi="楷体" w:eastAsia="楷体" w:cs="楷体"/>
          <w:b w:val="0"/>
          <w:color w:val="auto"/>
          <w:sz w:val="22"/>
        </w:rPr>
        <w:t>lpSum 和 Python 内置的 sum 效果一样,但 PuLP 会对 lpSum 做优化,大规模问题快得多——所以写 PuLP 时永远用 lpSum,不用 sum。</w:t>
      </w:r>
    </w:p>
    <w:p w14:paraId="16CEF31B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11 行:约束(背包容量)</w:t>
      </w:r>
    </w:p>
    <w:p w14:paraId="1C632E7B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prob += lpSum(weights[i]*x[i] for i in range(n)) &lt;= 10</w:t>
      </w:r>
    </w:p>
    <w:p w14:paraId="16E7391D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约束是总重量不超过 10。总重量 = 每件宝物的重量 × 是否装它,加起来 ≤ 10。展开就是 2*x[0] + 3*x[1] + 4*x[2] + 5*x[3] + 6*x[4] ≤ 10。</w:t>
      </w:r>
    </w:p>
    <w:p w14:paraId="6F373A75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13 行:prob.solve()</w:t>
      </w:r>
    </w:p>
    <w:p w14:paraId="27164E02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求解。运行完之后每个 x[i].varValue 就是 0 或 1 了。</w:t>
      </w:r>
    </w:p>
    <w:p w14:paraId="55C356E8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14–15 行:循环打印结果</w:t>
      </w:r>
    </w:p>
    <w:p w14:paraId="446ADC11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for 循环遍历 5 件宝物,判断 x[i].varValue 是不是 1——是就打'装',否则打'不装'。这是 Python 的三元表达式:值1 if 条件 else 值2。</w:t>
      </w:r>
    </w:p>
    <w:p w14:paraId="448458EA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运行输出</w:t>
      </w:r>
    </w:p>
    <w:p w14:paraId="4F7485C0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物品0:不装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物品1:装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物品2:不装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物品3:装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物品4:不装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总价值 = 12.0</w:t>
      </w:r>
    </w:p>
    <w:p w14:paraId="56815530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装了物品 1 (重 3、值 4) 和物品 3 (重 5、值 8),总重 8 ≤ 10,总价值 12。求解器验证过这是最优组合。</w:t>
      </w:r>
    </w:p>
    <w:p w14:paraId="6134F218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例子 3:指派问题(3×3 二维匹配)</w:t>
      </w:r>
    </w:p>
    <w:p w14:paraId="59178EE9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题目回顾</w:t>
      </w:r>
    </w:p>
    <w:p w14:paraId="318ECFF3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3 个员工做 3 件任务,效率矩阵如下(行=员工,列=任务):</w:t>
      </w:r>
    </w:p>
    <w:p w14:paraId="41C4F10F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        任务0   任务1   任务2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员工 0     9       2       7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员工 1     6       4       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员工 2     5       8       1</w:t>
      </w:r>
    </w:p>
    <w:p w14:paraId="1D2E267D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每人只能做 1 件、每件只能派 1 人,问怎么派总效率最高?</w:t>
      </w:r>
    </w:p>
    <w:p w14:paraId="665A95DC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完整代码</w:t>
      </w:r>
    </w:p>
    <w:p w14:paraId="484CE495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# 效率矩阵:行=员工,列=任务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eff = [[9, 2, 7],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[6, 4, 3],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[5, 8, 1]]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 = LpProblem("指派", LpMaximize)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x[i][j] = 1 表示员工 i 做任务 j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 = [[LpVariable(f"x_{i}_{j}", cat="Binary")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for j in range(3)] for i in range(3)]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目标:总效率最大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 += lpSum(eff[i][j]*x[i][j] for i in range(3) for j in range(3))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约束 1:每人只做 1 件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for i in range(3):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prob += lpSum(x[i][j] for j in range(3)) == 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# 约束 2:每件只 1 人做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for j in range(3):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prob += lpSum(x[i][j] for i in range(3)) == 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prob.solve()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for i in range(3):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for j in range(3):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if x[i][j].varValue == 1: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print(f"员工{i} → 任务{j}(效率{eff[i][j]})")</w:t>
      </w:r>
    </w:p>
    <w:p w14:paraId="53A7F11A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逐行讲解</w:t>
      </w:r>
    </w:p>
    <w:p w14:paraId="097ACCE3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2–4 行:效率矩阵 eff</w:t>
      </w:r>
    </w:p>
    <w:p w14:paraId="4A360E8D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eff 是一个"二维列表",可以理解成 3 行 3 列的表格。eff[i][j] 就是员工 i 做任务 j 的效率。比如 eff[0][0] = 9(员工 0 做任务 0 效率 9),eff[2][1] = 8(员工 2 做任务 1 效率 8)。"</w:t>
      </w:r>
    </w:p>
    <w:p w14:paraId="526F5E8F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6 行:建问题</w:t>
      </w:r>
    </w:p>
    <w:p w14:paraId="1F4FB7A5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和前两个例子一样,新建最大化问题。"</w:t>
      </w:r>
    </w:p>
    <w:p w14:paraId="35C53F52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9–10 行:二维决策变量</w:t>
      </w:r>
    </w:p>
    <w:p w14:paraId="23ACA70C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x = [[LpVariable(f"x_{i}_{j}", cat="Binary")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for j in range(3)] for i in range(3)]</w:t>
      </w:r>
    </w:p>
    <w:p w14:paraId="45A3418F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这行是双层列表推导式,一次性造出 9 个 0-1 变量:x_0_0、x_0_1、x_0_2、x_1_0、...、x_2_2。"</w:t>
      </w:r>
    </w:p>
    <w:p w14:paraId="6B15484A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★ 拆开看等价于:</w:t>
      </w:r>
    </w:p>
    <w:p w14:paraId="0C1573BF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x = []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for i in range(3):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row = []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for j in range(3):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row.append(LpVariable(f"x_{i}_{j}", cat="Binary"))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x.append(row)</w:t>
      </w:r>
    </w:p>
    <w:p w14:paraId="7F2DDCD0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造完之后,x 是一个 3×3 的二维列表。x[i][j] 就是"员工 i 是否做任务 j"这个 0/1 变量。</w:t>
      </w:r>
    </w:p>
    <w:p w14:paraId="60C1C8A2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13 行:目标函数(双 for 求和)</w:t>
      </w:r>
    </w:p>
    <w:p w14:paraId="0383E8C2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prob += lpSum(eff[i][j]*x[i][j] for i in range(3) for j in range(3))</w:t>
      </w:r>
    </w:p>
    <w:p w14:paraId="79156DC6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总效率 = 所有'效率 × 是否指派'加起来。lpSum 里出现了两个 for——for i in range(3) for j in range(3),这是"双重循环",会遍历所有 (i, j) 组合,共 9 项。</w:t>
      </w:r>
    </w:p>
    <w:p w14:paraId="426E4CAC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展开就是:</w:t>
      </w:r>
    </w:p>
    <w:p w14:paraId="071D95FC">
      <w:pPr>
        <w:shd w:val="clear" w:color="auto" w:fill="FFE0B2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prob += 9*x[0][0] + 2*x[0][1] + 7*x[0][2]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+ 6*x[1][0] + 4*x[1][1] + 3*x[1][2]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+ 5*x[2][0] + 8*x[2][1] + 1*x[2][2]</w:t>
      </w:r>
    </w:p>
    <w:p w14:paraId="61758922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16–17 行:约束 1 —— 每人只做 1 件</w:t>
      </w:r>
    </w:p>
    <w:p w14:paraId="35FF4AC3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for i in range(3):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prob += lpSum(x[i][j] for j in range(3)) == 1</w:t>
      </w:r>
    </w:p>
    <w:p w14:paraId="4724FEF9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外层 for i 循环 3 次,每次给 prob 加一条约束。内层 lpSum(x[i][j] for j in range(3)) 是"对固定的员工 i,把他做 3 个任务的 0/1 变量加起来"。这个和 = 1,意味着"这个员工恰好做 1 件事"(不能做 0 件、不能做 2 件)。</w:t>
      </w:r>
    </w:p>
    <w:p w14:paraId="471BB7F9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展开就是 3 条约束:</w:t>
      </w:r>
    </w:p>
    <w:p w14:paraId="094C887B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x[0][0] + x[0][1] + x[0][2] == 1     ← 员工 0 恰好做 1 件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x[1][0] + x[1][1] + x[1][2] == 1     ← 员工 1 恰好做 1 件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x[2][0] + x[2][1] + x[2][2] == 1     ← 员工 2 恰好做 1 件</w:t>
      </w:r>
    </w:p>
    <w:p w14:paraId="06E22D44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20–21 行:约束 2 —— 每件只 1 人做</w:t>
      </w:r>
    </w:p>
    <w:p w14:paraId="358E7B8C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for j in range(3):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prob += lpSum(x[i][j] for i in range(3)) == 1</w:t>
      </w:r>
    </w:p>
    <w:p w14:paraId="3B87266B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和约束 1 反过来:外层固定任务 j,内层把 3 个员工做这件任务的 0/1 变量加起来 = 1,意味着"这件任务恰好由 1 人做"。</w:t>
      </w:r>
    </w:p>
    <w:p w14:paraId="0A78B1A9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展开就是另外 3 条约束:</w:t>
      </w:r>
    </w:p>
    <w:p w14:paraId="78A05856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x[0][0] + x[1][0] + x[2][0] == 1     ← 任务 0 恰好 1 人做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x[0][1] + x[1][1] + x[2][1] == 1     ← 任务 1 恰好 1 人做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x[0][2] + x[1][2] + x[2][2] == 1     ← 任务 2 恰好 1 人做</w:t>
      </w:r>
    </w:p>
    <w:p w14:paraId="4E0F00A3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通俗理解: </w:t>
      </w:r>
      <w:r>
        <w:rPr>
          <w:rFonts w:hint="eastAsia" w:ascii="楷体" w:hAnsi="楷体" w:eastAsia="楷体" w:cs="楷体"/>
          <w:b w:val="0"/>
          <w:color w:val="auto"/>
          <w:sz w:val="22"/>
        </w:rPr>
        <w:t>两组约束加在一起就构成了"一一匹配":每人做一件、每件一人做。这就是指派问题的核心结构,记住这两个 for 循环的写法。</w:t>
      </w:r>
    </w:p>
    <w:p w14:paraId="75E98737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23 行:求解</w:t>
      </w:r>
    </w:p>
    <w:p w14:paraId="4811349E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照旧调用 solve。</w:t>
      </w:r>
    </w:p>
    <w:p w14:paraId="5EDC07ED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24–27 行:打印指派结果</w:t>
      </w:r>
    </w:p>
    <w:p w14:paraId="2193C90A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用双重 for 遍历所有 (i, j) 组合,如果 x[i][j] = 1,就说明"员工 i 被派去做任务 j",打印出来。只有 3 个位置会是 1(因为 9 个变量里最终只有 3 个被选中),所以只打印 3 行。</w:t>
      </w:r>
    </w:p>
    <w:p w14:paraId="39E98EB3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运行输出</w:t>
      </w:r>
    </w:p>
    <w:p w14:paraId="0013E55C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员工0 → 任务0(效率9)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员工1 → 任务2(效率3)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员工2 → 任务1(效率8)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总效率 = 9 + 3 + 8 = 20</w:t>
      </w:r>
    </w:p>
    <w:p w14:paraId="7C6554CF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结果:员工 0 干任务 0、员工 1 干任务 2、员工 2 干任务 1,总效率 20。这就是数模里'指派问题'的原型——只要涉及'一一匹配'的场景都能套。比如员工-任务、船-泊位、广告-时段、志愿者-赛道,把 3×3 换成 n×n 即可。</w:t>
      </w:r>
    </w:p>
    <w:p w14:paraId="522E411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三段代码的共同点</w:t>
      </w:r>
    </w:p>
    <w:p w14:paraId="3E2F6266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步骤         例 1(LP)              例 2(0-1 背包)         例 3(指派)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① 建问题     LpProblem(..Max..)     一样                   一样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② 定变量     lowBound=0(连续)     cat="Binary"(0/1)      cat="Binary"(0/1)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  单变量 x1, x2          一维列表 x[i]           二维列表 x[i][j]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③ 写目标     6*x1 + 5*x2            lpSum(v[i]*x[i]..)      lpSum(eff[i][j]*x[i][j]..)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④ 加约束     两条不等式             一条容量约束            两组 for 循环各 3 条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⑤ 求解读取   prob.solve()           一样                    一样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  x1.varValue            x[i].varValue           x[i][j].varValue</w:t>
      </w:r>
    </w:p>
    <w:p w14:paraId="51BE5762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优化题写法:</w:t>
      </w:r>
    </w:p>
    <w:p w14:paraId="336E0C2E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全连续变量 → LP → LpVariable(lowBound=0)</w:t>
      </w:r>
    </w:p>
    <w:p w14:paraId="7B6E34F8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0/1 选择变量 → 0-1 规划 → cat="Binary"</w:t>
      </w:r>
    </w:p>
    <w:p w14:paraId="7839127D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二维匹配 → 双下标 x[i][j] + 两组 for 循环约束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78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4162</Words>
  <Characters>7471</Characters>
  <Lines>0</Lines>
  <Paragraphs>0</Paragraphs>
  <TotalTime>13</TotalTime>
  <ScaleCrop>false</ScaleCrop>
  <LinksUpToDate>false</LinksUpToDate>
  <CharactersWithSpaces>9283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18737739282王雯卓</cp:lastModifiedBy>
  <dcterms:modified xsi:type="dcterms:W3CDTF">2026-07-29T19:16:49Z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eyJoZGlkIjoiNDQxNmNiMjVlODUwMzhmMTdjNWYxMDYwNjYzYzZiMDEiLCJ1c2VySWQiOiIxMzg2ODAzOTU3In0=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33D1DC03058142A09329F8D871A2276F_12</vt:lpwstr>
  </property>
</Properties>
</file>