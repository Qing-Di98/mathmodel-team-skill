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DDBE" w14:textId="77777777" w:rsidR="009434D9" w:rsidRDefault="00000000">
      <w:pPr>
        <w:spacing w:before="480"/>
        <w:jc w:val="center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44"/>
        </w:rPr>
        <w:t>第</w:t>
      </w:r>
      <w:r>
        <w:rPr>
          <w:rFonts w:ascii="Kaiti SC Regular" w:eastAsia="Kaiti SC Regular" w:hAnsi="Kaiti SC Regular" w:cs="Kaiti SC Regular" w:hint="eastAsia"/>
          <w:b/>
          <w:sz w:val="44"/>
          <w:lang w:eastAsia="zh-CN"/>
        </w:rPr>
        <w:t>一</w:t>
      </w:r>
      <w:r>
        <w:rPr>
          <w:rFonts w:ascii="Kaiti SC Regular" w:eastAsia="Kaiti SC Regular" w:hAnsi="Kaiti SC Regular" w:cs="Kaiti SC Regular" w:hint="eastAsia"/>
          <w:b/>
          <w:sz w:val="44"/>
        </w:rPr>
        <w:t xml:space="preserve">讲 </w:t>
      </w:r>
      <w:proofErr w:type="spellStart"/>
      <w:r>
        <w:rPr>
          <w:rFonts w:ascii="Kaiti SC Regular" w:eastAsia="Kaiti SC Regular" w:hAnsi="Kaiti SC Regular" w:cs="Kaiti SC Regular" w:hint="eastAsia"/>
          <w:b/>
          <w:sz w:val="44"/>
        </w:rPr>
        <w:t>建模思维与流程</w:t>
      </w:r>
      <w:proofErr w:type="spellEnd"/>
    </w:p>
    <w:p w14:paraId="77E29677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32"/>
          <w:lang w:eastAsia="zh-CN"/>
        </w:rPr>
        <w:t>一</w:t>
      </w:r>
      <w:r>
        <w:rPr>
          <w:rFonts w:ascii="Kaiti SC Regular" w:eastAsia="Kaiti SC Regular" w:hAnsi="Kaiti SC Regular" w:cs="Kaiti SC Regular" w:hint="eastAsia"/>
          <w:b/>
          <w:sz w:val="32"/>
        </w:rPr>
        <w:t>、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数学建模的本质</w:t>
      </w:r>
      <w:proofErr w:type="spellEnd"/>
    </w:p>
    <w:p w14:paraId="4AB34845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把一句话记住：数学建模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= </w:t>
      </w:r>
      <w:proofErr w:type="spellStart"/>
      <w:r>
        <w:rPr>
          <w:rFonts w:ascii="Kaiti SC Regular" w:eastAsia="Kaiti SC Regular" w:hAnsi="Kaiti SC Regular" w:cs="Kaiti SC Regular" w:hint="eastAsia"/>
        </w:rPr>
        <w:t>现实问题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→ </w:t>
      </w:r>
      <w:proofErr w:type="spellStart"/>
      <w:r>
        <w:rPr>
          <w:rFonts w:ascii="Kaiti SC Regular" w:eastAsia="Kaiti SC Regular" w:hAnsi="Kaiti SC Regular" w:cs="Kaiti SC Regular" w:hint="eastAsia"/>
        </w:rPr>
        <w:t>数学问题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→ </w:t>
      </w:r>
      <w:proofErr w:type="spellStart"/>
      <w:r>
        <w:rPr>
          <w:rFonts w:ascii="Kaiti SC Regular" w:eastAsia="Kaiti SC Regular" w:hAnsi="Kaiti SC Regular" w:cs="Kaiti SC Regular" w:hint="eastAsia"/>
        </w:rPr>
        <w:t>求解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→ </w:t>
      </w:r>
      <w:proofErr w:type="spellStart"/>
      <w:r>
        <w:rPr>
          <w:rFonts w:ascii="Kaiti SC Regular" w:eastAsia="Kaiti SC Regular" w:hAnsi="Kaiti SC Regular" w:cs="Kaiti SC Regular" w:hint="eastAsia"/>
        </w:rPr>
        <w:t>回到现实。四步中最容易被忽略的是第一步和第四步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5AE84E6A" w14:textId="77777777" w:rsidR="009434D9" w:rsidRDefault="00000000">
      <w:pPr>
        <w:pStyle w:val="a0"/>
        <w:spacing w:line="336" w:lineRule="auto"/>
        <w:rPr>
          <w:rFonts w:ascii="Kaiti SC Bold" w:eastAsia="Kaiti SC Bold" w:hAnsi="Kaiti SC Bold" w:cs="Kaiti SC Bold" w:hint="eastAsia"/>
          <w:b/>
          <w:bCs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第一步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现实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→ 数学：</w:t>
      </w:r>
      <w:proofErr w:type="gramStart"/>
      <w:r>
        <w:rPr>
          <w:rFonts w:ascii="Kaiti SC Regular" w:eastAsia="Kaiti SC Regular" w:hAnsi="Kaiti SC Regular" w:cs="Kaiti SC Regular" w:hint="eastAsia"/>
        </w:rPr>
        <w:t>涉及“</w:t>
      </w:r>
      <w:proofErr w:type="spellStart"/>
      <w:r>
        <w:rPr>
          <w:rFonts w:ascii="Kaiti SC Regular" w:eastAsia="Kaiti SC Regular" w:hAnsi="Kaiti SC Regular" w:cs="Kaiti SC Regular" w:hint="eastAsia"/>
        </w:rPr>
        <w:t>抓主要矛盾</w:t>
      </w:r>
      <w:proofErr w:type="spellEnd"/>
      <w:r>
        <w:rPr>
          <w:rFonts w:ascii="Kaiti SC Regular" w:eastAsia="Kaiti SC Regular" w:hAnsi="Kaiti SC Regular" w:cs="Kaiti SC Regular" w:hint="eastAsia"/>
        </w:rPr>
        <w:t>”，</w:t>
      </w:r>
      <w:proofErr w:type="spellStart"/>
      <w:proofErr w:type="gramEnd"/>
      <w:r>
        <w:rPr>
          <w:rFonts w:ascii="Kaiti SC Regular" w:eastAsia="Kaiti SC Regular" w:hAnsi="Kaiti SC Regular" w:cs="Kaiti SC Regular" w:hint="eastAsia"/>
        </w:rPr>
        <w:t>把复杂</w:t>
      </w:r>
      <w:r>
        <w:rPr>
          <w:rFonts w:ascii="Kaiti SC Bold" w:eastAsia="Kaiti SC Bold" w:hAnsi="Kaiti SC Bold" w:cs="Kaiti SC Bold" w:hint="eastAsia"/>
          <w:b/>
          <w:bCs/>
        </w:rPr>
        <w:t>现实简化成可以写成公式或算法的对象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>。</w:t>
      </w:r>
    </w:p>
    <w:p w14:paraId="1D152010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第二步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建立模型：</w:t>
      </w:r>
      <w:r>
        <w:rPr>
          <w:rFonts w:ascii="Kaiti SC Bold" w:eastAsia="Kaiti SC Bold" w:hAnsi="Kaiti SC Bold" w:cs="Kaiti SC Bold" w:hint="eastAsia"/>
          <w:b/>
          <w:bCs/>
        </w:rPr>
        <w:t>确定变量、参数、约束、目标函数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>。</w:t>
      </w:r>
    </w:p>
    <w:p w14:paraId="4E7BBA56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第三步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求解模型：</w:t>
      </w:r>
      <w:r>
        <w:rPr>
          <w:rFonts w:ascii="Kaiti SC Bold" w:eastAsia="Kaiti SC Bold" w:hAnsi="Kaiti SC Bold" w:cs="Kaiti SC Bold" w:hint="eastAsia"/>
          <w:b/>
          <w:bCs/>
        </w:rPr>
        <w:t>解析求解、数值求解</w:t>
      </w:r>
      <w:r>
        <w:rPr>
          <w:rFonts w:ascii="Kaiti SC Regular" w:eastAsia="Kaiti SC Regular" w:hAnsi="Kaiti SC Regular" w:cs="Kaiti SC Regular" w:hint="eastAsia"/>
        </w:rPr>
        <w:t>、仿真或启发式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BA85BBE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第四步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回到现实：</w:t>
      </w:r>
      <w:r>
        <w:rPr>
          <w:rFonts w:ascii="Kaiti SC Bold" w:eastAsia="Kaiti SC Bold" w:hAnsi="Kaiti SC Bold" w:cs="Kaiti SC Bold" w:hint="eastAsia"/>
          <w:b/>
          <w:bCs/>
          <w:highlight w:val="yellow"/>
        </w:rPr>
        <w:t>结果解释</w:t>
      </w:r>
      <w:proofErr w:type="spellEnd"/>
      <w:r>
        <w:rPr>
          <w:rFonts w:ascii="Kaiti SC Bold" w:eastAsia="Kaiti SC Bold" w:hAnsi="Kaiti SC Bold" w:cs="Kaiti SC Bold" w:hint="eastAsia"/>
          <w:b/>
          <w:bCs/>
          <w:highlight w:val="yellow"/>
          <w:lang w:eastAsia="zh-CN"/>
        </w:rPr>
        <w:t>（图表结果，附录结果）</w:t>
      </w:r>
      <w:r>
        <w:rPr>
          <w:rFonts w:ascii="Kaiti SC Regular" w:eastAsia="Kaiti SC Regular" w:hAnsi="Kaiti SC Regular" w:cs="Kaiti SC Regular" w:hint="eastAsia"/>
        </w:rPr>
        <w:t>、</w:t>
      </w:r>
      <w:proofErr w:type="spellStart"/>
      <w:r>
        <w:rPr>
          <w:rFonts w:ascii="Kaiti SC Regular" w:eastAsia="Kaiti SC Regular" w:hAnsi="Kaiti SC Regular" w:cs="Kaiti SC Regular" w:hint="eastAsia"/>
        </w:rPr>
        <w:t>稳健性分析、模型改进建议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4D47473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评奖标准原文四项：假设合理性、</w:t>
      </w:r>
      <w:r>
        <w:rPr>
          <w:rFonts w:ascii="Kaiti SC Bold" w:eastAsia="Kaiti SC Bold" w:hAnsi="Kaiti SC Bold" w:cs="Kaiti SC Bold" w:hint="eastAsia"/>
          <w:b/>
          <w:bCs/>
        </w:rPr>
        <w:t>建模创造性</w:t>
      </w:r>
      <w:r>
        <w:rPr>
          <w:rFonts w:ascii="Kaiti SC Regular" w:eastAsia="Kaiti SC Regular" w:hAnsi="Kaiti SC Regular" w:cs="Kaiti SC Regular" w:hint="eastAsia"/>
        </w:rPr>
        <w:t>、结果正确性、</w:t>
      </w:r>
      <w:r>
        <w:rPr>
          <w:rFonts w:ascii="Kaiti SC Bold" w:eastAsia="Kaiti SC Bold" w:hAnsi="Kaiti SC Bold" w:cs="Kaiti SC Bold" w:hint="eastAsia"/>
          <w:b/>
          <w:bCs/>
        </w:rPr>
        <w:t>文字表述清晰</w:t>
      </w:r>
      <w:r>
        <w:rPr>
          <w:rFonts w:ascii="Kaiti SC Regular" w:eastAsia="Kaiti SC Regular" w:hAnsi="Kaiti SC Regular" w:cs="Kaiti SC Regular" w:hint="eastAsia"/>
        </w:rPr>
        <w:t>。</w:t>
      </w:r>
      <w:proofErr w:type="gramStart"/>
      <w:r>
        <w:rPr>
          <w:rFonts w:ascii="Kaiti SC Regular" w:eastAsia="Kaiti SC Regular" w:hAnsi="Kaiti SC Regular" w:cs="Kaiti SC Regular" w:hint="eastAsia"/>
        </w:rPr>
        <w:t>四项里三项都跟“第一步和第四步”直接相关</w:t>
      </w:r>
      <w:proofErr w:type="gramEnd"/>
      <w:r>
        <w:rPr>
          <w:rFonts w:ascii="Kaiti SC Regular" w:eastAsia="Kaiti SC Regular" w:hAnsi="Kaiti SC Regular" w:cs="Kaiti SC Regular" w:hint="eastAsia"/>
        </w:rPr>
        <w:t>，纯粹会算并不构成优势。</w:t>
      </w:r>
    </w:p>
    <w:p w14:paraId="65840CF5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32"/>
          <w:lang w:eastAsia="zh-CN"/>
        </w:rPr>
        <w:t>二</w:t>
      </w:r>
      <w:r>
        <w:rPr>
          <w:rFonts w:ascii="Kaiti SC Regular" w:eastAsia="Kaiti SC Regular" w:hAnsi="Kaiti SC Regular" w:cs="Kaiti SC Regular" w:hint="eastAsia"/>
          <w:b/>
          <w:sz w:val="32"/>
        </w:rPr>
        <w:t>、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七步流程</w:t>
      </w:r>
      <w:proofErr w:type="spellEnd"/>
      <w:r>
        <w:rPr>
          <w:rFonts w:ascii="Kaiti SC Regular" w:eastAsia="Kaiti SC Regular" w:hAnsi="Kaiti SC Regular" w:cs="Kaiti SC Regular" w:hint="eastAsia"/>
          <w:b/>
          <w:sz w:val="32"/>
        </w:rPr>
        <w:t>(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本课主线</w:t>
      </w:r>
      <w:proofErr w:type="spellEnd"/>
      <w:r>
        <w:rPr>
          <w:rFonts w:ascii="Kaiti SC Regular" w:eastAsia="Kaiti SC Regular" w:hAnsi="Kaiti SC Regular" w:cs="Kaiti SC Regular" w:hint="eastAsia"/>
          <w:b/>
          <w:sz w:val="32"/>
        </w:rPr>
        <w:t>)</w:t>
      </w:r>
    </w:p>
    <w:p w14:paraId="15F20127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在整场比赛里，每一天的分工都可以直接对齐到下面的步骤</w:t>
      </w:r>
      <w:proofErr w:type="spellEnd"/>
      <w:r>
        <w:rPr>
          <w:rFonts w:ascii="Kaiti SC Regular" w:eastAsia="Kaiti SC Regular" w:hAnsi="Kaiti SC Regular" w:cs="Kaiti SC Regular" w:hint="eastAsia"/>
        </w:rP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61"/>
        <w:gridCol w:w="2835"/>
        <w:gridCol w:w="2551"/>
        <w:gridCol w:w="1701"/>
      </w:tblGrid>
      <w:tr w:rsidR="009434D9" w14:paraId="517B93CA" w14:textId="77777777" w:rsidTr="00943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0022E919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1.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读题拆解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5512D6" w14:textId="77777777" w:rsidR="009434D9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抓关键词、罗列已知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/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未知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/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目标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/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约束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C082C6" w14:textId="77777777" w:rsidR="009434D9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题目结构脑图、术语表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659E6D" w14:textId="77777777" w:rsidR="009434D9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3—5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小时</w:t>
            </w:r>
            <w:proofErr w:type="spellEnd"/>
          </w:p>
        </w:tc>
      </w:tr>
      <w:tr w:rsidR="009434D9" w14:paraId="57D9CDC0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E17E35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2.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合理假设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B37838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为了简化和可算，写出可辩护的假设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17C254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假设清单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(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每条附理由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86DD05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1—2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小时</w:t>
            </w:r>
            <w:proofErr w:type="spellEnd"/>
          </w:p>
        </w:tc>
      </w:tr>
      <w:tr w:rsidR="009434D9" w14:paraId="03433FA5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B71CC9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3.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变量定义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D82349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定义决策变量、状态变量、参数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CE804F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符号说明表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1D39E8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1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小时</w:t>
            </w:r>
            <w:proofErr w:type="spellEnd"/>
          </w:p>
        </w:tc>
      </w:tr>
      <w:tr w:rsidR="009434D9" w14:paraId="6861B576" w14:textId="77777777" w:rsidTr="009434D9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ED3F8F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4.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模型建立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AC27A5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写出目标函数与约束条件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79B57E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数学模型公式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34605E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6—10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小时</w:t>
            </w:r>
            <w:proofErr w:type="spellEnd"/>
          </w:p>
        </w:tc>
      </w:tr>
      <w:tr w:rsidR="009434D9" w14:paraId="5234C959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7B5C5E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5.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求解算法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93363A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选择精确解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/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数值解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/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启发式，实现代码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940BC4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代码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 +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中间结果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9416A0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10—20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小时</w:t>
            </w:r>
            <w:proofErr w:type="spellEnd"/>
          </w:p>
        </w:tc>
      </w:tr>
      <w:tr w:rsidR="009434D9" w14:paraId="2965AC6F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1D3146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6.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结果分析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F83161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灵敏度、稳健性、误差、可视</w:t>
            </w:r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lastRenderedPageBreak/>
              <w:t>化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8B461B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lastRenderedPageBreak/>
              <w:t>图表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 +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说明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0D5AEA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6—8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小时</w:t>
            </w:r>
            <w:proofErr w:type="spellEnd"/>
          </w:p>
        </w:tc>
      </w:tr>
      <w:tr w:rsidR="009434D9" w14:paraId="5731E270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94E79B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7.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论文撰写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85F183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按规范排版，配图配表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逐问回答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8EFE04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10—15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页论文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B3A79D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12—16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小时</w:t>
            </w:r>
            <w:proofErr w:type="spellEnd"/>
          </w:p>
        </w:tc>
      </w:tr>
    </w:tbl>
    <w:p w14:paraId="2FC8C991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32"/>
          <w:lang w:eastAsia="zh-CN"/>
        </w:rPr>
        <w:t>三</w:t>
      </w:r>
      <w:r>
        <w:rPr>
          <w:rFonts w:ascii="Kaiti SC Regular" w:eastAsia="Kaiti SC Regular" w:hAnsi="Kaiti SC Regular" w:cs="Kaiti SC Regular" w:hint="eastAsia"/>
          <w:b/>
          <w:sz w:val="32"/>
        </w:rPr>
        <w:t>、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读题拆解的具体动作</w:t>
      </w:r>
      <w:proofErr w:type="spellEnd"/>
    </w:p>
    <w:p w14:paraId="44E98236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读题拆解是整个流程的最高价值环节。建议按以下四问操作</w:t>
      </w:r>
      <w:proofErr w:type="spellEnd"/>
      <w:r>
        <w:rPr>
          <w:rFonts w:ascii="Kaiti SC Regular" w:eastAsia="Kaiti SC Regular" w:hAnsi="Kaiti SC Regular" w:cs="Kaiti SC Regular" w:hint="eastAsia"/>
        </w:rPr>
        <w:t>：</w:t>
      </w:r>
    </w:p>
    <w:p w14:paraId="4D3536D8" w14:textId="77777777" w:rsidR="009434D9" w:rsidRDefault="00000000">
      <w:pPr>
        <w:pStyle w:val="a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问 1：</w:t>
      </w:r>
      <w:proofErr w:type="gramStart"/>
      <w:r>
        <w:rPr>
          <w:rFonts w:ascii="Kaiti SC Regular" w:eastAsia="Kaiti SC Regular" w:hAnsi="Kaiti SC Regular" w:cs="Kaiti SC Regular" w:hint="eastAsia"/>
        </w:rPr>
        <w:t>题目要我们“决策”什么</w:t>
      </w:r>
      <w:proofErr w:type="gramEnd"/>
      <w:r>
        <w:rPr>
          <w:rFonts w:ascii="Kaiti SC Regular" w:eastAsia="Kaiti SC Regular" w:hAnsi="Kaiti SC Regular" w:cs="Kaiti SC Regular" w:hint="eastAsia"/>
        </w:rPr>
        <w:t>？(</w:t>
      </w:r>
      <w:proofErr w:type="spellStart"/>
      <w:r>
        <w:rPr>
          <w:rFonts w:ascii="Kaiti SC Regular" w:eastAsia="Kaiti SC Regular" w:hAnsi="Kaiti SC Regular" w:cs="Kaiti SC Regular" w:hint="eastAsia"/>
        </w:rPr>
        <w:t>找决策变量</w:t>
      </w:r>
      <w:proofErr w:type="spellEnd"/>
      <w:r>
        <w:rPr>
          <w:rFonts w:ascii="Kaiti SC Regular" w:eastAsia="Kaiti SC Regular" w:hAnsi="Kaiti SC Regular" w:cs="Kaiti SC Regular" w:hint="eastAsia"/>
        </w:rPr>
        <w:t>)</w:t>
      </w:r>
    </w:p>
    <w:p w14:paraId="0D85E586" w14:textId="77777777" w:rsidR="009434D9" w:rsidRDefault="00000000">
      <w:pPr>
        <w:pStyle w:val="a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问 2：</w:t>
      </w:r>
      <w:proofErr w:type="gramStart"/>
      <w:r>
        <w:rPr>
          <w:rFonts w:ascii="Kaiti SC Regular" w:eastAsia="Kaiti SC Regular" w:hAnsi="Kaiti SC Regular" w:cs="Kaiti SC Regular" w:hint="eastAsia"/>
        </w:rPr>
        <w:t>题目让什么“最好”？</w:t>
      </w:r>
      <w:proofErr w:type="gramEnd"/>
      <w:r>
        <w:rPr>
          <w:rFonts w:ascii="Kaiti SC Regular" w:eastAsia="Kaiti SC Regular" w:hAnsi="Kaiti SC Regular" w:cs="Kaiti SC Regular" w:hint="eastAsia"/>
        </w:rPr>
        <w:t>(</w:t>
      </w:r>
      <w:proofErr w:type="spellStart"/>
      <w:r>
        <w:rPr>
          <w:rFonts w:ascii="Kaiti SC Regular" w:eastAsia="Kaiti SC Regular" w:hAnsi="Kaiti SC Regular" w:cs="Kaiti SC Regular" w:hint="eastAsia"/>
        </w:rPr>
        <w:t>找目标函数</w:t>
      </w:r>
      <w:proofErr w:type="spellEnd"/>
      <w:r>
        <w:rPr>
          <w:rFonts w:ascii="Kaiti SC Regular" w:eastAsia="Kaiti SC Regular" w:hAnsi="Kaiti SC Regular" w:cs="Kaiti SC Regular" w:hint="eastAsia"/>
        </w:rPr>
        <w:t>)</w:t>
      </w:r>
    </w:p>
    <w:p w14:paraId="64C2EC1E" w14:textId="77777777" w:rsidR="009434D9" w:rsidRDefault="00000000">
      <w:pPr>
        <w:pStyle w:val="a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问 3：</w:t>
      </w:r>
      <w:proofErr w:type="gramStart"/>
      <w:r>
        <w:rPr>
          <w:rFonts w:ascii="Kaiti SC Regular" w:eastAsia="Kaiti SC Regular" w:hAnsi="Kaiti SC Regular" w:cs="Kaiti SC Regular" w:hint="eastAsia"/>
        </w:rPr>
        <w:t>题目里的“</w:t>
      </w:r>
      <w:proofErr w:type="gramEnd"/>
      <w:r>
        <w:rPr>
          <w:rFonts w:ascii="Kaiti SC Regular" w:eastAsia="Kaiti SC Regular" w:hAnsi="Kaiti SC Regular" w:cs="Kaiti SC Regular" w:hint="eastAsia"/>
        </w:rPr>
        <w:t>必须、不能、至少、至多、每、</w:t>
      </w:r>
      <w:proofErr w:type="gramStart"/>
      <w:r>
        <w:rPr>
          <w:rFonts w:ascii="Kaiti SC Regular" w:eastAsia="Kaiti SC Regular" w:hAnsi="Kaiti SC Regular" w:cs="Kaiti SC Regular" w:hint="eastAsia"/>
        </w:rPr>
        <w:t>连续”对应什么</w:t>
      </w:r>
      <w:proofErr w:type="gramEnd"/>
      <w:r>
        <w:rPr>
          <w:rFonts w:ascii="Kaiti SC Regular" w:eastAsia="Kaiti SC Regular" w:hAnsi="Kaiti SC Regular" w:cs="Kaiti SC Regular" w:hint="eastAsia"/>
        </w:rPr>
        <w:t>？(</w:t>
      </w:r>
      <w:proofErr w:type="spellStart"/>
      <w:r>
        <w:rPr>
          <w:rFonts w:ascii="Kaiti SC Regular" w:eastAsia="Kaiti SC Regular" w:hAnsi="Kaiti SC Regular" w:cs="Kaiti SC Regular" w:hint="eastAsia"/>
        </w:rPr>
        <w:t>找约束</w:t>
      </w:r>
      <w:proofErr w:type="spellEnd"/>
      <w:r>
        <w:rPr>
          <w:rFonts w:ascii="Kaiti SC Regular" w:eastAsia="Kaiti SC Regular" w:hAnsi="Kaiti SC Regular" w:cs="Kaiti SC Regular" w:hint="eastAsia"/>
        </w:rPr>
        <w:t>)</w:t>
      </w:r>
    </w:p>
    <w:p w14:paraId="24E91BB5" w14:textId="77777777" w:rsidR="009434D9" w:rsidRDefault="00000000">
      <w:pPr>
        <w:pStyle w:val="a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问 4：题目分了几问？</w:t>
      </w:r>
      <w:proofErr w:type="gramStart"/>
      <w:r>
        <w:rPr>
          <w:rFonts w:ascii="Kaiti SC Regular" w:eastAsia="Kaiti SC Regular" w:hAnsi="Kaiti SC Regular" w:cs="Kaiti SC Regular" w:hint="eastAsia"/>
        </w:rPr>
        <w:t>每问之间是“独立”还是</w:t>
      </w:r>
      <w:proofErr w:type="gramEnd"/>
      <w:r>
        <w:rPr>
          <w:rFonts w:ascii="Kaiti SC Regular" w:eastAsia="Kaiti SC Regular" w:hAnsi="Kaiti SC Regular" w:cs="Kaiti SC Regular" w:hint="eastAsia"/>
        </w:rPr>
        <w:t>“</w:t>
      </w:r>
      <w:proofErr w:type="gramStart"/>
      <w:r>
        <w:rPr>
          <w:rFonts w:ascii="Kaiti SC Regular" w:eastAsia="Kaiti SC Regular" w:hAnsi="Kaiti SC Regular" w:cs="Kaiti SC Regular" w:hint="eastAsia"/>
        </w:rPr>
        <w:t>递进”？</w:t>
      </w:r>
      <w:proofErr w:type="gramEnd"/>
    </w:p>
    <w:p w14:paraId="1DD8BC4F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经验做法是先把每问的决策变量、目标、约束用三行写完，然后再决定用什么模型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EBCD61A" w14:textId="77777777" w:rsidR="009434D9" w:rsidRDefault="00000000">
      <w:pPr>
        <w:numPr>
          <w:ilvl w:val="0"/>
          <w:numId w:val="7"/>
        </w:numPr>
        <w:spacing w:before="240" w:after="120"/>
        <w:rPr>
          <w:rFonts w:ascii="Kaiti SC Regular" w:eastAsia="Kaiti SC Regular" w:hAnsi="Kaiti SC Regular" w:cs="Kaiti SC Regular" w:hint="eastAsia"/>
          <w:b/>
          <w:sz w:val="32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题型分类：先分类再选模型</w:t>
      </w:r>
      <w:proofErr w:type="spellEnd"/>
    </w:p>
    <w:p w14:paraId="4D6E6E26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国赛题目虽然背景多样，但可归纳成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6 </w:t>
      </w:r>
      <w:proofErr w:type="spellStart"/>
      <w:r>
        <w:rPr>
          <w:rFonts w:ascii="Kaiti SC Regular" w:eastAsia="Kaiti SC Regular" w:hAnsi="Kaiti SC Regular" w:cs="Kaiti SC Regular" w:hint="eastAsia"/>
        </w:rPr>
        <w:t>大类。分类之后，选模型的方向就基本确定</w:t>
      </w:r>
      <w:proofErr w:type="spellEnd"/>
      <w:r>
        <w:rPr>
          <w:rFonts w:ascii="Kaiti SC Regular" w:eastAsia="Kaiti SC Regular" w:hAnsi="Kaiti SC Regular" w:cs="Kaiti SC Regular" w:hint="eastAsia"/>
        </w:rP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17"/>
        <w:gridCol w:w="3118"/>
        <w:gridCol w:w="3912"/>
      </w:tblGrid>
      <w:tr w:rsidR="009434D9" w14:paraId="36A705C2" w14:textId="77777777" w:rsidTr="00943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20848551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优化型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FB4247" w14:textId="77777777" w:rsidR="009434D9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求最大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/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最小、决策变量+</w:t>
            </w:r>
            <w:r>
              <w:rPr>
                <w:rFonts w:ascii="Kaiti SC Bold" w:eastAsia="Kaiti SC Bold" w:hAnsi="Kaiti SC Bold" w:cs="Kaiti SC Bold" w:hint="eastAsia"/>
                <w:color w:val="000000"/>
                <w:sz w:val="20"/>
              </w:rPr>
              <w:t>约束</w:t>
            </w:r>
            <w:proofErr w:type="spellEnd"/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2A6D11" w14:textId="77777777" w:rsidR="009434D9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线性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/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整数规划、非线性规划、</w:t>
            </w:r>
            <w:proofErr w:type="gram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启发式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(</w:t>
            </w:r>
            <w:proofErr w:type="gramEnd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GA/PSO/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退火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)</w:t>
            </w:r>
          </w:p>
        </w:tc>
      </w:tr>
      <w:tr w:rsidR="009434D9" w14:paraId="0650D42D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94C27C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预测型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F5F52D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给历史数据要求未来</w:t>
            </w:r>
            <w:proofErr w:type="spellEnd"/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CB88ED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回归、</w:t>
            </w:r>
            <w:proofErr w:type="gram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时间序列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(</w:t>
            </w:r>
            <w:proofErr w:type="gram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ARIMA)、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马尔可夫、灰色预测、神经网络</w:t>
            </w:r>
            <w:proofErr w:type="spellEnd"/>
          </w:p>
        </w:tc>
      </w:tr>
      <w:tr w:rsidR="009434D9" w14:paraId="69494FBE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E88149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评价型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B4BD8A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对若干对象打分或排序</w:t>
            </w:r>
            <w:proofErr w:type="spellEnd"/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D81FD0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AHP、熵权、TOPSIS、模糊综合评价、主成分</w:t>
            </w:r>
            <w:proofErr w:type="spellEnd"/>
          </w:p>
        </w:tc>
      </w:tr>
      <w:tr w:rsidR="009434D9" w14:paraId="033C4DF4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851C6B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机理型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9FFA07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有明确物理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/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几何过程</w:t>
            </w:r>
            <w:proofErr w:type="spellEnd"/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47D17B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微分方程、几何解析、动力学、蒙特卡罗</w:t>
            </w:r>
            <w:proofErr w:type="spellEnd"/>
          </w:p>
        </w:tc>
      </w:tr>
      <w:tr w:rsidR="009434D9" w14:paraId="7609A5AF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873D31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数据分析型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435971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数据处理与规律发现</w:t>
            </w:r>
            <w:proofErr w:type="spellEnd"/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CB3053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聚类、分类、异常检测、图像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/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信号处理</w:t>
            </w:r>
            <w:proofErr w:type="spellEnd"/>
          </w:p>
        </w:tc>
      </w:tr>
      <w:tr w:rsidR="009434D9" w14:paraId="60DFA5D4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2619FE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综合型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C00303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多问糅合</w:t>
            </w:r>
            <w:proofErr w:type="spellEnd"/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40468E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组合上述模型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 +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系统仿真</w:t>
            </w:r>
            <w:proofErr w:type="spellEnd"/>
          </w:p>
        </w:tc>
      </w:tr>
    </w:tbl>
    <w:p w14:paraId="7EE993BF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分类的意义在于：拿到题目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30 </w:t>
      </w:r>
      <w:proofErr w:type="spellStart"/>
      <w:r>
        <w:rPr>
          <w:rFonts w:ascii="Kaiti SC Regular" w:eastAsia="Kaiti SC Regular" w:hAnsi="Kaiti SC Regular" w:cs="Kaiti SC Regular" w:hint="eastAsia"/>
        </w:rPr>
        <w:t>分钟内能定位大方向，避免在错误的路径上耽误一天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61D60F8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  <w:lang w:eastAsia="zh-CN"/>
        </w:rPr>
      </w:pPr>
      <w:r>
        <w:rPr>
          <w:rFonts w:ascii="Kaiti SC Regular" w:eastAsia="Kaiti SC Regular" w:hAnsi="Kaiti SC Regular" w:cs="Kaiti SC Regular" w:hint="eastAsia"/>
          <w:lang w:eastAsia="zh-CN"/>
        </w:rPr>
        <w:t>我们综合了背包算法和PSO结果，建立一个流程图（当xx约束条件比较重要，我们优先选用</w:t>
      </w:r>
      <w:r>
        <w:rPr>
          <w:rFonts w:ascii="Kaiti SC Regular" w:eastAsia="Kaiti SC Regular" w:hAnsi="Kaiti SC Regular" w:cs="Kaiti SC Regular"/>
          <w:lang w:eastAsia="zh-CN"/>
        </w:rPr>
        <w:t>x1</w:t>
      </w:r>
      <w:r>
        <w:rPr>
          <w:rFonts w:ascii="Kaiti SC Regular" w:eastAsia="Kaiti SC Regular" w:hAnsi="Kaiti SC Regular" w:cs="Kaiti SC Regular" w:hint="eastAsia"/>
          <w:lang w:eastAsia="zh-CN"/>
        </w:rPr>
        <w:t>，如果，，，，）</w:t>
      </w:r>
    </w:p>
    <w:p w14:paraId="6C1DB149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  <w:lang w:eastAsia="zh-CN"/>
        </w:rPr>
      </w:pPr>
      <w:r>
        <w:rPr>
          <w:rFonts w:ascii="Kaiti SC Regular" w:eastAsia="Kaiti SC Regular" w:hAnsi="Kaiti SC Regular" w:cs="Kaiti SC Regular" w:hint="eastAsia"/>
          <w:lang w:eastAsia="zh-CN"/>
        </w:rPr>
        <w:t>发现背包算法局限性</w:t>
      </w:r>
      <w:r>
        <w:rPr>
          <w:rFonts w:ascii="Kaiti SC Regular" w:eastAsia="Kaiti SC Regular" w:hAnsi="Kaiti SC Regular" w:cs="Kaiti SC Regular"/>
          <w:lang w:eastAsia="zh-CN"/>
        </w:rPr>
        <w:t>xxx</w:t>
      </w:r>
      <w:r>
        <w:rPr>
          <w:rFonts w:ascii="Kaiti SC Regular" w:eastAsia="Kaiti SC Regular" w:hAnsi="Kaiti SC Regular" w:cs="Kaiti SC Regular" w:hint="eastAsia"/>
          <w:lang w:eastAsia="zh-CN"/>
        </w:rPr>
        <w:t>，参考</w:t>
      </w:r>
      <w:r>
        <w:rPr>
          <w:rFonts w:ascii="Kaiti SC Regular" w:eastAsia="Kaiti SC Regular" w:hAnsi="Kaiti SC Regular" w:cs="Kaiti SC Regular"/>
          <w:lang w:eastAsia="zh-CN"/>
        </w:rPr>
        <w:t>xx</w:t>
      </w:r>
    </w:p>
    <w:p w14:paraId="4A272D2A" w14:textId="77777777" w:rsidR="009434D9" w:rsidRDefault="009434D9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</w:p>
    <w:p w14:paraId="5BFC709C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32"/>
          <w:lang w:eastAsia="zh-CN"/>
        </w:rPr>
        <w:t>五</w:t>
      </w:r>
      <w:r>
        <w:rPr>
          <w:rFonts w:ascii="Kaiti SC Regular" w:eastAsia="Kaiti SC Regular" w:hAnsi="Kaiti SC Regular" w:cs="Kaiti SC Regular" w:hint="eastAsia"/>
          <w:b/>
          <w:sz w:val="32"/>
        </w:rPr>
        <w:t>、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评奖标准反推答题重点</w:t>
      </w:r>
      <w:proofErr w:type="spellEnd"/>
    </w:p>
    <w:p w14:paraId="7E78EE07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官方评奖以四项为主：假设合理性、建模创造性、结果正确性、文字表述清晰。据此反推四条写作重心</w:t>
      </w:r>
      <w:proofErr w:type="spellEnd"/>
      <w:r>
        <w:rPr>
          <w:rFonts w:ascii="Kaiti SC Regular" w:eastAsia="Kaiti SC Regular" w:hAnsi="Kaiti SC Regular" w:cs="Kaiti SC Regular" w:hint="eastAsia"/>
        </w:rPr>
        <w:t>：</w:t>
      </w:r>
    </w:p>
    <w:p w14:paraId="00508F30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假设不是越少越好，而是每一条都要能被辩护，且假设要与模型紧耦合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D91D5AB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创造性不是发明新算法，而是变量选得巧、约束刻画得准、模型层次清楚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4EBEC18F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结果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可验证</w:t>
      </w:r>
      <w:r>
        <w:rPr>
          <w:rFonts w:ascii="Kaiti SC Regular" w:eastAsia="Kaiti SC Regular" w:hAnsi="Kaiti SC Regular" w:cs="Kaiti SC Regular" w:hint="eastAsia"/>
        </w:rPr>
        <w:t xml:space="preserve">性 = </w:t>
      </w:r>
      <w:proofErr w:type="spellStart"/>
      <w:r>
        <w:rPr>
          <w:rFonts w:ascii="Kaiti SC Regular" w:eastAsia="Kaiti SC Regular" w:hAnsi="Kaiti SC Regular" w:cs="Kaiti SC Regular" w:hint="eastAsia"/>
        </w:rPr>
        <w:t>数值可复现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  <w:highlight w:val="yellow"/>
        </w:rPr>
        <w:t>灵敏度分析</w:t>
      </w:r>
      <w:proofErr w:type="spellEnd"/>
      <w:r>
        <w:rPr>
          <w:rFonts w:ascii="Kaiti SC Regular" w:eastAsia="Kaiti SC Regular" w:hAnsi="Kaiti SC Regular" w:cs="Kaiti SC Regular" w:hint="eastAsia"/>
          <w:highlight w:val="yellow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  <w:highlight w:val="yellow"/>
        </w:rPr>
        <w:t>多方法交叉验证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7147B45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文字清晰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= </w:t>
      </w:r>
      <w:proofErr w:type="spellStart"/>
      <w:r>
        <w:rPr>
          <w:rFonts w:ascii="Kaiti SC Regular" w:eastAsia="Kaiti SC Regular" w:hAnsi="Kaiti SC Regular" w:cs="Kaiti SC Regular" w:hint="eastAsia"/>
        </w:rPr>
        <w:t>摘要一页可读、逐问首段就给结论、图表编号完整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7C9C442" w14:textId="77777777" w:rsidR="009434D9" w:rsidRDefault="009434D9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</w:p>
    <w:p w14:paraId="527AE8AC" w14:textId="77777777" w:rsidR="009434D9" w:rsidRDefault="009434D9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</w:p>
    <w:p w14:paraId="503D0060" w14:textId="77777777" w:rsidR="009434D9" w:rsidRDefault="009434D9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</w:p>
    <w:p w14:paraId="4F44404F" w14:textId="77777777" w:rsidR="009434D9" w:rsidRDefault="009434D9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</w:p>
    <w:p w14:paraId="086403F3" w14:textId="77777777" w:rsidR="009434D9" w:rsidRDefault="009434D9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</w:p>
    <w:p w14:paraId="7FF82E4E" w14:textId="77777777" w:rsidR="009434D9" w:rsidRDefault="00000000">
      <w:pPr>
        <w:spacing w:before="480"/>
        <w:jc w:val="center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44"/>
          <w:lang w:eastAsia="zh-CN"/>
        </w:rPr>
        <w:t xml:space="preserve">第二讲 </w:t>
      </w:r>
      <w:proofErr w:type="spellStart"/>
      <w:r>
        <w:rPr>
          <w:rFonts w:ascii="Kaiti SC Regular" w:eastAsia="Kaiti SC Regular" w:hAnsi="Kaiti SC Regular" w:cs="Kaiti SC Regular" w:hint="eastAsia"/>
          <w:b/>
          <w:sz w:val="44"/>
        </w:rPr>
        <w:t>工具与函数</w:t>
      </w:r>
      <w:proofErr w:type="spellEnd"/>
    </w:p>
    <w:p w14:paraId="6F156CE8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一、工具的选择原则</w:t>
      </w:r>
      <w:proofErr w:type="spellEnd"/>
    </w:p>
    <w:p w14:paraId="23FFE2D0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国赛允许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Python、MATLAB、R、Lingo、Gurobi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等主流工具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AAD1A02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线性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整数规划：Python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用 </w:t>
      </w:r>
      <w:proofErr w:type="spellStart"/>
      <w:r>
        <w:rPr>
          <w:rFonts w:ascii="Kaiti SC Regular" w:eastAsia="Kaiti SC Regular" w:hAnsi="Kaiti SC Regular" w:cs="Kaiti SC Regular" w:hint="eastAsia"/>
        </w:rPr>
        <w:t>PuLP、Gurobi、cvxpy；MATLAB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用 </w:t>
      </w:r>
      <w:proofErr w:type="spellStart"/>
      <w:r>
        <w:rPr>
          <w:rFonts w:ascii="Kaiti SC Regular" w:eastAsia="Kaiti SC Regular" w:hAnsi="Kaiti SC Regular" w:cs="Kaiti SC Regular" w:hint="eastAsia"/>
        </w:rPr>
        <w:t>intlinprog、linprog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4DCB8D67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非线性优化：</w:t>
      </w:r>
      <w:proofErr w:type="gramStart"/>
      <w:r>
        <w:rPr>
          <w:rFonts w:ascii="Kaiti SC Regular" w:eastAsia="Kaiti SC Regular" w:hAnsi="Kaiti SC Regular" w:cs="Kaiti SC Regular" w:hint="eastAsia"/>
        </w:rPr>
        <w:t>scipy.optimize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 xml:space="preserve">(minimize / </w:t>
      </w:r>
      <w:proofErr w:type="spellStart"/>
      <w:r>
        <w:rPr>
          <w:rFonts w:ascii="Kaiti SC Regular" w:eastAsia="Kaiti SC Regular" w:hAnsi="Kaiti SC Regular" w:cs="Kaiti SC Regular" w:hint="eastAsia"/>
        </w:rPr>
        <w:t>differential_</w:t>
      </w:r>
      <w:proofErr w:type="gramStart"/>
      <w:r>
        <w:rPr>
          <w:rFonts w:ascii="Kaiti SC Regular" w:eastAsia="Kaiti SC Regular" w:hAnsi="Kaiti SC Regular" w:cs="Kaiti SC Regular" w:hint="eastAsia"/>
        </w:rPr>
        <w:t>evolution</w:t>
      </w:r>
      <w:proofErr w:type="spellEnd"/>
      <w:r>
        <w:rPr>
          <w:rFonts w:ascii="Kaiti SC Regular" w:eastAsia="Kaiti SC Regular" w:hAnsi="Kaiti SC Regular" w:cs="Kaiti SC Regular" w:hint="eastAsia"/>
        </w:rPr>
        <w:t>)；</w:t>
      </w:r>
      <w:proofErr w:type="gramEnd"/>
      <w:r>
        <w:rPr>
          <w:rFonts w:ascii="Kaiti SC Regular" w:eastAsia="Kaiti SC Regular" w:hAnsi="Kaiti SC Regular" w:cs="Kaiti SC Regular" w:hint="eastAsia"/>
        </w:rPr>
        <w:t xml:space="preserve">MATLAB </w:t>
      </w:r>
      <w:proofErr w:type="spellStart"/>
      <w:r>
        <w:rPr>
          <w:rFonts w:ascii="Kaiti SC Regular" w:eastAsia="Kaiti SC Regular" w:hAnsi="Kaiti SC Regular" w:cs="Kaiti SC Regular" w:hint="eastAsia"/>
        </w:rPr>
        <w:t>fmincon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4FC779F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启发式：Python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用 </w:t>
      </w:r>
      <w:proofErr w:type="spellStart"/>
      <w:r>
        <w:rPr>
          <w:rFonts w:ascii="Kaiti SC Regular" w:eastAsia="Kaiti SC Regular" w:hAnsi="Kaiti SC Regular" w:cs="Kaiti SC Regular" w:hint="eastAsia"/>
        </w:rPr>
        <w:t>pygad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/ </w:t>
      </w:r>
      <w:proofErr w:type="spellStart"/>
      <w:r>
        <w:rPr>
          <w:rFonts w:ascii="Kaiti SC Regular" w:eastAsia="Kaiti SC Regular" w:hAnsi="Kaiti SC Regular" w:cs="Kaiti SC Regular" w:hint="eastAsia"/>
        </w:rPr>
        <w:t>mealpy；也可自己写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GA/PSO。</w:t>
      </w:r>
    </w:p>
    <w:p w14:paraId="3485C204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数据处理：pandas、numpy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A70D039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可视化：matplotlib、seaborn，出图先满足论文可读再谈美观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4F0DA19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二、常用工具函数清单</w:t>
      </w:r>
      <w:proofErr w:type="spellEnd"/>
    </w:p>
    <w:p w14:paraId="46EBBE2F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以下函数在案例演练中会具体出现，先建立索引</w:t>
      </w:r>
      <w:proofErr w:type="spellEnd"/>
      <w:r>
        <w:rPr>
          <w:rFonts w:ascii="Kaiti SC Regular" w:eastAsia="Kaiti SC Regular" w:hAnsi="Kaiti SC Regular" w:cs="Kaiti SC Regular" w:hint="eastAsia"/>
        </w:rP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13"/>
        <w:gridCol w:w="4254"/>
        <w:gridCol w:w="3089"/>
      </w:tblGrid>
      <w:tr w:rsidR="009434D9" w14:paraId="722AE8A3" w14:textId="77777777" w:rsidTr="00943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5CEBE764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整数规划</w:t>
            </w:r>
            <w:proofErr w:type="spellEnd"/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18CAC2" w14:textId="77777777" w:rsidR="009434D9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pulp.LpProblem</w:t>
            </w:r>
            <w:proofErr w:type="spellEnd"/>
            <w:proofErr w:type="gramEnd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 + </w:t>
            </w: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pulp.LpVariable</w:t>
            </w:r>
            <w:proofErr w:type="spellEnd"/>
            <w:proofErr w:type="gram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274FBE" w14:textId="77777777" w:rsidR="009434D9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线性目标+线性约束+整数决策</w:t>
            </w:r>
            <w:proofErr w:type="spellEnd"/>
          </w:p>
        </w:tc>
      </w:tr>
      <w:tr w:rsidR="009434D9" w14:paraId="6DEAC929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2BB364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非线性优化</w:t>
            </w:r>
            <w:proofErr w:type="spellEnd"/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8DFF08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scipy.optimize</w:t>
            </w:r>
            <w:proofErr w:type="gram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.minimize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(method='SLSQP')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7DD1E9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带约束的非线性最优化</w:t>
            </w:r>
            <w:proofErr w:type="spellEnd"/>
          </w:p>
        </w:tc>
      </w:tr>
      <w:tr w:rsidR="009434D9" w14:paraId="62EEC550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340ADA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全局优化</w:t>
            </w:r>
            <w:proofErr w:type="spellEnd"/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9128D5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scipy.optimize</w:t>
            </w:r>
            <w:proofErr w:type="gram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.differential_evolution</w:t>
            </w:r>
            <w:proofErr w:type="spell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D852D7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多峰函数找全局最优的常用启发式</w:t>
            </w:r>
            <w:proofErr w:type="spellEnd"/>
          </w:p>
        </w:tc>
      </w:tr>
      <w:tr w:rsidR="009434D9" w14:paraId="13CCE802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148BA4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常微分方程</w:t>
            </w:r>
            <w:proofErr w:type="spellEnd"/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3E13E8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scipy.integrate</w:t>
            </w:r>
            <w:proofErr w:type="gram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.solve_ivp</w:t>
            </w:r>
            <w:proofErr w:type="spell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8E728A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任意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 ODE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数值解，替代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 ode45</w:t>
            </w:r>
          </w:p>
        </w:tc>
      </w:tr>
      <w:tr w:rsidR="009434D9" w14:paraId="621125E8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ED6055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非线性方程</w:t>
            </w:r>
            <w:proofErr w:type="spellEnd"/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955AEB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scipy.optimize</w:t>
            </w:r>
            <w:proofErr w:type="gram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.fsolve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 / root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CDD27F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解非线性代数方程组</w:t>
            </w:r>
            <w:proofErr w:type="spellEnd"/>
          </w:p>
        </w:tc>
      </w:tr>
      <w:tr w:rsidR="009434D9" w14:paraId="6C66A6E9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E811F8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数值积分</w:t>
            </w:r>
            <w:proofErr w:type="spellEnd"/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062505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scipy.integrate</w:t>
            </w:r>
            <w:proofErr w:type="gram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.quad</w:t>
            </w:r>
            <w:proofErr w:type="spell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C70710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一维定积分</w:t>
            </w:r>
            <w:proofErr w:type="spellEnd"/>
          </w:p>
        </w:tc>
      </w:tr>
      <w:tr w:rsidR="009434D9" w14:paraId="60BE10EA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1E1807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拟合</w:t>
            </w:r>
            <w:proofErr w:type="spellEnd"/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8CA739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scipy.optimize</w:t>
            </w:r>
            <w:proofErr w:type="gram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.curve_fit</w:t>
            </w:r>
            <w:proofErr w:type="spell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F81803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任意函数形式的最小二乘拟合</w:t>
            </w:r>
            <w:proofErr w:type="spellEnd"/>
          </w:p>
        </w:tc>
      </w:tr>
      <w:tr w:rsidR="009434D9" w14:paraId="1C0AC1FD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9BDB83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回归</w:t>
            </w:r>
            <w:proofErr w:type="spellEnd"/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41301E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sklearn.linear</w:t>
            </w:r>
            <w:proofErr w:type="gram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_model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statsmodels</w:t>
            </w:r>
            <w:proofErr w:type="spell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DFCEBB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线性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/岭/Lasso/logistic</w:t>
            </w:r>
          </w:p>
        </w:tc>
      </w:tr>
      <w:tr w:rsidR="009434D9" w14:paraId="385E8091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C0C985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聚类</w:t>
            </w:r>
            <w:proofErr w:type="spellEnd"/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FFDF83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sklearn.cluster</w:t>
            </w:r>
            <w:proofErr w:type="gram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.KMeans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 / DBSCAN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2E8984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无监督分组</w:t>
            </w:r>
            <w:proofErr w:type="spellEnd"/>
          </w:p>
        </w:tc>
      </w:tr>
      <w:tr w:rsidR="009434D9" w14:paraId="530F9E91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771F02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蒙特卡罗</w:t>
            </w:r>
            <w:proofErr w:type="spellEnd"/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ED4B86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numpy.random</w:t>
            </w:r>
            <w:proofErr w:type="spellEnd"/>
            <w:proofErr w:type="gram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生成样本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 +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求统计量</w:t>
            </w:r>
            <w:proofErr w:type="spell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770535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概率型题的通用求解手段</w:t>
            </w:r>
            <w:proofErr w:type="spellEnd"/>
          </w:p>
        </w:tc>
      </w:tr>
      <w:tr w:rsidR="009434D9" w14:paraId="619C2977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42F220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图论最短路</w:t>
            </w:r>
            <w:proofErr w:type="spellEnd"/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4F7A1C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proofErr w:type="gram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networkx.shortest</w:t>
            </w:r>
            <w:proofErr w:type="gram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_path</w:t>
            </w:r>
            <w:proofErr w:type="spell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0C5EC2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 xml:space="preserve">Dijkstra / A*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的一行调用</w:t>
            </w:r>
            <w:proofErr w:type="spellEnd"/>
          </w:p>
        </w:tc>
      </w:tr>
    </w:tbl>
    <w:p w14:paraId="3EEFB723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三、读题</w:t>
      </w:r>
      <w:proofErr w:type="spellEnd"/>
      <w:r>
        <w:rPr>
          <w:rFonts w:ascii="Kaiti SC Regular" w:eastAsia="Kaiti SC Regular" w:hAnsi="Kaiti SC Regular" w:cs="Kaiti SC Regular" w:hint="eastAsia"/>
          <w:b/>
          <w:sz w:val="32"/>
        </w:rPr>
        <w:t xml:space="preserve"> → 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变量</w:t>
      </w:r>
      <w:proofErr w:type="spellEnd"/>
      <w:r>
        <w:rPr>
          <w:rFonts w:ascii="Kaiti SC Regular" w:eastAsia="Kaiti SC Regular" w:hAnsi="Kaiti SC Regular" w:cs="Kaiti SC Regular" w:hint="eastAsia"/>
          <w:b/>
          <w:sz w:val="32"/>
        </w:rPr>
        <w:t xml:space="preserve"> → 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模型</w:t>
      </w:r>
      <w:proofErr w:type="spellEnd"/>
      <w:r>
        <w:rPr>
          <w:rFonts w:ascii="Kaiti SC Regular" w:eastAsia="Kaiti SC Regular" w:hAnsi="Kaiti SC Regular" w:cs="Kaiti SC Regular" w:hint="eastAsia"/>
          <w:b/>
          <w:sz w:val="32"/>
        </w:rPr>
        <w:t xml:space="preserve"> → 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求解</w:t>
      </w:r>
      <w:proofErr w:type="spellEnd"/>
    </w:p>
    <w:p w14:paraId="0D518BB1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以一个简化题为例贯穿工具用法：某工厂生产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A、B </w:t>
      </w:r>
      <w:proofErr w:type="spellStart"/>
      <w:r>
        <w:rPr>
          <w:rFonts w:ascii="Kaiti SC Regular" w:eastAsia="Kaiti SC Regular" w:hAnsi="Kaiti SC Regular" w:cs="Kaiti SC Regular" w:hint="eastAsia"/>
        </w:rPr>
        <w:t>两种产品，A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每件利润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30 </w:t>
      </w:r>
      <w:proofErr w:type="spellStart"/>
      <w:r>
        <w:rPr>
          <w:rFonts w:ascii="Kaiti SC Regular" w:eastAsia="Kaiti SC Regular" w:hAnsi="Kaiti SC Regular" w:cs="Kaiti SC Regular" w:hint="eastAsia"/>
        </w:rPr>
        <w:t>元、B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每件利润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40 </w:t>
      </w:r>
      <w:proofErr w:type="spellStart"/>
      <w:r>
        <w:rPr>
          <w:rFonts w:ascii="Kaiti SC Regular" w:eastAsia="Kaiti SC Regular" w:hAnsi="Kaiti SC Regular" w:cs="Kaiti SC Regular" w:hint="eastAsia"/>
        </w:rPr>
        <w:t>元；每天原料上限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240 </w:t>
      </w:r>
      <w:proofErr w:type="spellStart"/>
      <w:r>
        <w:rPr>
          <w:rFonts w:ascii="Kaiti SC Regular" w:eastAsia="Kaiti SC Regular" w:hAnsi="Kaiti SC Regular" w:cs="Kaiti SC Regular" w:hint="eastAsia"/>
        </w:rPr>
        <w:t>kg，A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每件用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4 </w:t>
      </w:r>
      <w:proofErr w:type="spellStart"/>
      <w:r>
        <w:rPr>
          <w:rFonts w:ascii="Kaiti SC Regular" w:eastAsia="Kaiti SC Regular" w:hAnsi="Kaiti SC Regular" w:cs="Kaiti SC Regular" w:hint="eastAsia"/>
        </w:rPr>
        <w:t>kg，B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每件用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6 </w:t>
      </w:r>
      <w:proofErr w:type="spellStart"/>
      <w:r>
        <w:rPr>
          <w:rFonts w:ascii="Kaiti SC Regular" w:eastAsia="Kaiti SC Regular" w:hAnsi="Kaiti SC Regular" w:cs="Kaiti SC Regular" w:hint="eastAsia"/>
        </w:rPr>
        <w:t>kg；每天工时上限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100 </w:t>
      </w:r>
      <w:proofErr w:type="spellStart"/>
      <w:r>
        <w:rPr>
          <w:rFonts w:ascii="Kaiti SC Regular" w:eastAsia="Kaiti SC Regular" w:hAnsi="Kaiti SC Regular" w:cs="Kaiti SC Regular" w:hint="eastAsia"/>
        </w:rPr>
        <w:t>h，A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每件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1 </w:t>
      </w:r>
      <w:proofErr w:type="spellStart"/>
      <w:r>
        <w:rPr>
          <w:rFonts w:ascii="Kaiti SC Regular" w:eastAsia="Kaiti SC Regular" w:hAnsi="Kaiti SC Regular" w:cs="Kaiti SC Regular" w:hint="eastAsia"/>
        </w:rPr>
        <w:t>h，B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每件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 </w:t>
      </w:r>
      <w:proofErr w:type="spellStart"/>
      <w:r>
        <w:rPr>
          <w:rFonts w:ascii="Kaiti SC Regular" w:eastAsia="Kaiti SC Regular" w:hAnsi="Kaiti SC Regular" w:cs="Kaiti SC Regular" w:hint="eastAsia"/>
        </w:rPr>
        <w:t>h。问日利润最大化的生产计划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C68ADD7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第一步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变量：设每天生产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A、B </w:t>
      </w:r>
      <w:proofErr w:type="spellStart"/>
      <w:r>
        <w:rPr>
          <w:rFonts w:ascii="Kaiti SC Regular" w:eastAsia="Kaiti SC Regular" w:hAnsi="Kaiti SC Regular" w:cs="Kaiti SC Regular" w:hint="eastAsia"/>
        </w:rPr>
        <w:t>分别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x_A、x_B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件(</w:t>
      </w:r>
      <w:proofErr w:type="spellStart"/>
      <w:r>
        <w:rPr>
          <w:rFonts w:ascii="Kaiti SC Regular" w:eastAsia="Kaiti SC Regular" w:hAnsi="Kaiti SC Regular" w:cs="Kaiti SC Regular" w:hint="eastAsia"/>
        </w:rPr>
        <w:t>整数、</w:t>
      </w:r>
      <w:proofErr w:type="gramStart"/>
      <w:r>
        <w:rPr>
          <w:rFonts w:ascii="Kaiti SC Regular" w:eastAsia="Kaiti SC Regular" w:hAnsi="Kaiti SC Regular" w:cs="Kaiti SC Regular" w:hint="eastAsia"/>
        </w:rPr>
        <w:t>非负</w:t>
      </w:r>
      <w:proofErr w:type="spellEnd"/>
      <w:r>
        <w:rPr>
          <w:rFonts w:ascii="Kaiti SC Regular" w:eastAsia="Kaiti SC Regular" w:hAnsi="Kaiti SC Regular" w:cs="Kaiti SC Regular" w:hint="eastAsia"/>
        </w:rPr>
        <w:t>)。</w:t>
      </w:r>
      <w:proofErr w:type="gramEnd"/>
    </w:p>
    <w:p w14:paraId="26E1CED9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第二步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目标：max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30 </w:t>
      </w:r>
      <w:proofErr w:type="spellStart"/>
      <w:r>
        <w:rPr>
          <w:rFonts w:ascii="Kaiti SC Regular" w:eastAsia="Kaiti SC Regular" w:hAnsi="Kaiti SC Regular" w:cs="Kaiti SC Regular" w:hint="eastAsia"/>
        </w:rPr>
        <w:t>x_A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+ 40 </w:t>
      </w:r>
      <w:proofErr w:type="spellStart"/>
      <w:r>
        <w:rPr>
          <w:rFonts w:ascii="Kaiti SC Regular" w:eastAsia="Kaiti SC Regular" w:hAnsi="Kaiti SC Regular" w:cs="Kaiti SC Regular" w:hint="eastAsia"/>
        </w:rPr>
        <w:t>x_B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FC92815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第三步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约束：4 </w:t>
      </w:r>
      <w:proofErr w:type="spellStart"/>
      <w:r>
        <w:rPr>
          <w:rFonts w:ascii="Kaiti SC Regular" w:eastAsia="Kaiti SC Regular" w:hAnsi="Kaiti SC Regular" w:cs="Kaiti SC Regular" w:hint="eastAsia"/>
        </w:rPr>
        <w:t>x_A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+ 6 </w:t>
      </w:r>
      <w:proofErr w:type="spellStart"/>
      <w:r>
        <w:rPr>
          <w:rFonts w:ascii="Kaiti SC Regular" w:eastAsia="Kaiti SC Regular" w:hAnsi="Kaiti SC Regular" w:cs="Kaiti SC Regular" w:hint="eastAsia"/>
        </w:rPr>
        <w:t>x_B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≤ 240；x_A + 2 </w:t>
      </w:r>
      <w:proofErr w:type="spellStart"/>
      <w:r>
        <w:rPr>
          <w:rFonts w:ascii="Kaiti SC Regular" w:eastAsia="Kaiti SC Regular" w:hAnsi="Kaiti SC Regular" w:cs="Kaiti SC Regular" w:hint="eastAsia"/>
        </w:rPr>
        <w:t>x_B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≤ 100；x_A, </w:t>
      </w:r>
      <w:proofErr w:type="spellStart"/>
      <w:r>
        <w:rPr>
          <w:rFonts w:ascii="Kaiti SC Regular" w:eastAsia="Kaiti SC Regular" w:hAnsi="Kaiti SC Regular" w:cs="Kaiti SC Regular" w:hint="eastAsia"/>
        </w:rPr>
        <w:t>x_B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≥ 0。</w:t>
      </w:r>
    </w:p>
    <w:p w14:paraId="231391E3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第四步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代码</w:t>
      </w:r>
      <w:proofErr w:type="spellEnd"/>
      <w:r>
        <w:rPr>
          <w:rFonts w:ascii="Kaiti SC Regular" w:eastAsia="Kaiti SC Regular" w:hAnsi="Kaiti SC Regular" w:cs="Kaiti SC Regular" w:hint="eastAsia"/>
        </w:rPr>
        <w:t>：</w:t>
      </w:r>
    </w:p>
    <w:p w14:paraId="40D0664A" w14:textId="77777777" w:rsidR="009434D9" w:rsidRDefault="00000000">
      <w:pPr>
        <w:spacing w:after="60" w:line="288" w:lineRule="auto"/>
        <w:ind w:left="283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sz w:val="18"/>
        </w:rPr>
        <w:t xml:space="preserve">from pulp import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LpProblem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,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LpMaximize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,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LpVariable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,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LpInteger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, value</w:t>
      </w:r>
      <w:r>
        <w:rPr>
          <w:rFonts w:ascii="Kaiti SC Regular" w:eastAsia="Kaiti SC Regular" w:hAnsi="Kaiti SC Regular" w:cs="Kaiti SC Regular" w:hint="eastAsia"/>
          <w:sz w:val="18"/>
        </w:rPr>
        <w:br/>
      </w:r>
      <w:r>
        <w:rPr>
          <w:rFonts w:ascii="Kaiti SC Regular" w:eastAsia="Kaiti SC Regular" w:hAnsi="Kaiti SC Regular" w:cs="Kaiti SC Regular" w:hint="eastAsia"/>
          <w:sz w:val="18"/>
        </w:rPr>
        <w:br/>
        <w:t xml:space="preserve">m =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  <w:sz w:val="18"/>
        </w:rPr>
        <w:t>LpProblem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(</w:t>
      </w:r>
      <w:proofErr w:type="gramEnd"/>
      <w:r>
        <w:rPr>
          <w:rFonts w:ascii="Kaiti SC Regular" w:eastAsia="Kaiti SC Regular" w:hAnsi="Kaiti SC Regular" w:cs="Kaiti SC Regular" w:hint="eastAsia"/>
          <w:sz w:val="18"/>
        </w:rPr>
        <w:t xml:space="preserve">'factory',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LpMaximize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)</w:t>
      </w:r>
      <w:r>
        <w:rPr>
          <w:rFonts w:ascii="Kaiti SC Regular" w:eastAsia="Kaiti SC Regular" w:hAnsi="Kaiti SC Regular" w:cs="Kaiti SC Regular" w:hint="eastAsia"/>
          <w:sz w:val="18"/>
        </w:rPr>
        <w:br/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xA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 =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  <w:sz w:val="18"/>
        </w:rPr>
        <w:t>LpVariable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(</w:t>
      </w:r>
      <w:proofErr w:type="gramEnd"/>
      <w:r>
        <w:rPr>
          <w:rFonts w:ascii="Kaiti SC Regular" w:eastAsia="Kaiti SC Regular" w:hAnsi="Kaiti SC Regular" w:cs="Kaiti SC Regular" w:hint="eastAsia"/>
          <w:sz w:val="18"/>
        </w:rPr>
        <w:t>'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xA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',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lowBound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=0, cat=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LpInteger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)</w:t>
      </w:r>
      <w:r>
        <w:rPr>
          <w:rFonts w:ascii="Kaiti SC Regular" w:eastAsia="Kaiti SC Regular" w:hAnsi="Kaiti SC Regular" w:cs="Kaiti SC Regular" w:hint="eastAsia"/>
          <w:sz w:val="18"/>
        </w:rPr>
        <w:br/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xB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 =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  <w:sz w:val="18"/>
        </w:rPr>
        <w:t>LpVariable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(</w:t>
      </w:r>
      <w:proofErr w:type="gramEnd"/>
      <w:r>
        <w:rPr>
          <w:rFonts w:ascii="Kaiti SC Regular" w:eastAsia="Kaiti SC Regular" w:hAnsi="Kaiti SC Regular" w:cs="Kaiti SC Regular" w:hint="eastAsia"/>
          <w:sz w:val="18"/>
        </w:rPr>
        <w:t>'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xB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',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lowBound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=0, cat=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LpInteger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)</w:t>
      </w:r>
      <w:r>
        <w:rPr>
          <w:rFonts w:ascii="Kaiti SC Regular" w:eastAsia="Kaiti SC Regular" w:hAnsi="Kaiti SC Regular" w:cs="Kaiti SC Regular" w:hint="eastAsia"/>
          <w:sz w:val="18"/>
        </w:rPr>
        <w:br/>
        <w:t>m += 30*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xA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 + 40*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xB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br/>
        <w:t>m += 4*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xA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 + 6*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xB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 &lt;= 240</w:t>
      </w:r>
      <w:r>
        <w:rPr>
          <w:rFonts w:ascii="Kaiti SC Regular" w:eastAsia="Kaiti SC Regular" w:hAnsi="Kaiti SC Regular" w:cs="Kaiti SC Regular" w:hint="eastAsia"/>
          <w:sz w:val="18"/>
        </w:rPr>
        <w:br/>
        <w:t>m += 1*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xA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 + 2*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xB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 &lt;= 100</w:t>
      </w:r>
      <w:r>
        <w:rPr>
          <w:rFonts w:ascii="Kaiti SC Regular" w:eastAsia="Kaiti SC Regular" w:hAnsi="Kaiti SC Regular" w:cs="Kaiti SC Regular" w:hint="eastAsia"/>
          <w:sz w:val="18"/>
        </w:rPr>
        <w:br/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m.solve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()</w:t>
      </w:r>
      <w:r>
        <w:rPr>
          <w:rFonts w:ascii="Kaiti SC Regular" w:eastAsia="Kaiti SC Regular" w:hAnsi="Kaiti SC Regular" w:cs="Kaiti SC Regular" w:hint="eastAsia"/>
          <w:sz w:val="18"/>
        </w:rPr>
        <w:br/>
        <w:t>print(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xA.</w:t>
      </w:r>
      <w:proofErr w:type="gramStart"/>
      <w:r>
        <w:rPr>
          <w:rFonts w:ascii="Kaiti SC Regular" w:eastAsia="Kaiti SC Regular" w:hAnsi="Kaiti SC Regular" w:cs="Kaiti SC Regular" w:hint="eastAsia"/>
          <w:sz w:val="18"/>
        </w:rPr>
        <w:t>value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(</w:t>
      </w:r>
      <w:proofErr w:type="gramEnd"/>
      <w:r>
        <w:rPr>
          <w:rFonts w:ascii="Kaiti SC Regular" w:eastAsia="Kaiti SC Regular" w:hAnsi="Kaiti SC Regular" w:cs="Kaiti SC Regular" w:hint="eastAsia"/>
          <w:sz w:val="18"/>
        </w:rPr>
        <w:t xml:space="preserve">),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xB.</w:t>
      </w:r>
      <w:proofErr w:type="gramStart"/>
      <w:r>
        <w:rPr>
          <w:rFonts w:ascii="Kaiti SC Regular" w:eastAsia="Kaiti SC Regular" w:hAnsi="Kaiti SC Regular" w:cs="Kaiti SC Regular" w:hint="eastAsia"/>
          <w:sz w:val="18"/>
        </w:rPr>
        <w:t>value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(</w:t>
      </w:r>
      <w:proofErr w:type="gramEnd"/>
      <w:r>
        <w:rPr>
          <w:rFonts w:ascii="Kaiti SC Regular" w:eastAsia="Kaiti SC Regular" w:hAnsi="Kaiti SC Regular" w:cs="Kaiti SC Regular" w:hint="eastAsia"/>
          <w:sz w:val="18"/>
        </w:rPr>
        <w:t>), value(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  <w:sz w:val="18"/>
        </w:rPr>
        <w:t>m.objective</w:t>
      </w:r>
      <w:proofErr w:type="spellEnd"/>
      <w:proofErr w:type="gramEnd"/>
      <w:r>
        <w:rPr>
          <w:rFonts w:ascii="Kaiti SC Regular" w:eastAsia="Kaiti SC Regular" w:hAnsi="Kaiti SC Regular" w:cs="Kaiti SC Regular" w:hint="eastAsia"/>
          <w:sz w:val="18"/>
        </w:rPr>
        <w:t>))</w:t>
      </w:r>
      <w:r>
        <w:rPr>
          <w:rFonts w:ascii="Kaiti SC Regular" w:eastAsia="Kaiti SC Regular" w:hAnsi="Kaiti SC Regular" w:cs="Kaiti SC Regular" w:hint="eastAsia"/>
          <w:sz w:val="18"/>
        </w:rPr>
        <w:br/>
      </w:r>
    </w:p>
    <w:p w14:paraId="15F100E6" w14:textId="77777777" w:rsidR="009434D9" w:rsidRDefault="00000000">
      <w:pPr>
        <w:spacing w:after="60" w:line="360" w:lineRule="auto"/>
        <w:ind w:leftChars="100" w:left="2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第五步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结果解释：把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x_A、x_B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的数值换成“</w:t>
      </w:r>
      <w:proofErr w:type="gramEnd"/>
      <w:r>
        <w:rPr>
          <w:rFonts w:ascii="Kaiti SC Regular" w:eastAsia="Kaiti SC Regular" w:hAnsi="Kaiti SC Regular" w:cs="Kaiti SC Regular" w:hint="eastAsia"/>
        </w:rPr>
        <w:t>每天生产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XX </w:t>
      </w:r>
      <w:proofErr w:type="gramStart"/>
      <w:r>
        <w:rPr>
          <w:rFonts w:ascii="Kaiti SC Regular" w:eastAsia="Kaiti SC Regular" w:hAnsi="Kaiti SC Regular" w:cs="Kaiti SC Regular" w:hint="eastAsia"/>
        </w:rPr>
        <w:t>件”</w:t>
      </w:r>
      <w:proofErr w:type="spellStart"/>
      <w:r>
        <w:rPr>
          <w:rFonts w:ascii="Kaiti SC Regular" w:eastAsia="Kaiti SC Regular" w:hAnsi="Kaiti SC Regular" w:cs="Kaiti SC Regular" w:hint="eastAsia"/>
        </w:rPr>
        <w:t>的自然语言</w:t>
      </w:r>
      <w:proofErr w:type="gramEnd"/>
      <w:r>
        <w:rPr>
          <w:rFonts w:ascii="Kaiti SC Regular" w:eastAsia="Kaiti SC Regular" w:hAnsi="Kaiti SC Regular" w:cs="Kaiti SC Regular" w:hint="eastAsia"/>
        </w:rPr>
        <w:t>；再做一步灵敏度</w:t>
      </w:r>
      <w:proofErr w:type="spellEnd"/>
      <w:proofErr w:type="gramStart"/>
      <w:r>
        <w:rPr>
          <w:rFonts w:ascii="Kaiti SC Regular" w:eastAsia="Kaiti SC Regular" w:hAnsi="Kaiti SC Regular" w:cs="Kaiti SC Regular" w:hint="eastAsia"/>
        </w:rPr>
        <w:t>：“</w:t>
      </w:r>
      <w:proofErr w:type="spellStart"/>
      <w:proofErr w:type="gramEnd"/>
      <w:r>
        <w:rPr>
          <w:rFonts w:ascii="Kaiti SC Regular" w:eastAsia="Kaiti SC Regular" w:hAnsi="Kaiti SC Regular" w:cs="Kaiti SC Regular" w:hint="eastAsia"/>
        </w:rPr>
        <w:t>如果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A </w:t>
      </w:r>
      <w:proofErr w:type="spellStart"/>
      <w:r>
        <w:rPr>
          <w:rFonts w:ascii="Kaiti SC Regular" w:eastAsia="Kaiti SC Regular" w:hAnsi="Kaiti SC Regular" w:cs="Kaiti SC Regular" w:hint="eastAsia"/>
        </w:rPr>
        <w:t>的利润从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30 </w:t>
      </w:r>
      <w:proofErr w:type="spellStart"/>
      <w:r>
        <w:rPr>
          <w:rFonts w:ascii="Kaiti SC Regular" w:eastAsia="Kaiti SC Regular" w:hAnsi="Kaiti SC Regular" w:cs="Kaiti SC Regular" w:hint="eastAsia"/>
        </w:rPr>
        <w:t>涨到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35，最优方案会怎么变</w:t>
      </w:r>
      <w:proofErr w:type="gramStart"/>
      <w:r>
        <w:rPr>
          <w:rFonts w:ascii="Kaiti SC Regular" w:eastAsia="Kaiti SC Regular" w:hAnsi="Kaiti SC Regular" w:cs="Kaiti SC Regular" w:hint="eastAsia"/>
        </w:rPr>
        <w:t>？”这是评委喜欢看到的加分点</w:t>
      </w:r>
      <w:proofErr w:type="gramEnd"/>
      <w:r>
        <w:rPr>
          <w:rFonts w:ascii="Kaiti SC Regular" w:eastAsia="Kaiti SC Regular" w:hAnsi="Kaiti SC Regular" w:cs="Kaiti SC Regular" w:hint="eastAsia"/>
        </w:rPr>
        <w:t>。</w:t>
      </w:r>
    </w:p>
    <w:p w14:paraId="59BC2D21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四、题目</w:t>
      </w:r>
      <w:proofErr w:type="spellEnd"/>
      <w:r>
        <w:rPr>
          <w:rFonts w:ascii="Kaiti SC Regular" w:eastAsia="Kaiti SC Regular" w:hAnsi="Kaiti SC Regular" w:cs="Kaiti SC Regular" w:hint="eastAsia"/>
          <w:b/>
          <w:sz w:val="32"/>
          <w:lang w:eastAsia="zh-CN"/>
        </w:rPr>
        <w:t>细节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的三个信号</w:t>
      </w:r>
      <w:proofErr w:type="spellEnd"/>
    </w:p>
    <w:p w14:paraId="231C1FF6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信号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1 </w:t>
      </w:r>
      <w:proofErr w:type="spellStart"/>
      <w:r>
        <w:rPr>
          <w:rFonts w:ascii="Kaiti SC Regular" w:eastAsia="Kaiti SC Regular" w:hAnsi="Kaiti SC Regular" w:cs="Kaiti SC Regular" w:hint="eastAsia"/>
        </w:rPr>
        <w:t>决策变量维度：几十个可用规划；几百上千个要考虑启发式或分解算法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902D319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信号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 </w:t>
      </w:r>
      <w:proofErr w:type="spellStart"/>
      <w:r>
        <w:rPr>
          <w:rFonts w:ascii="Kaiti SC Regular" w:eastAsia="Kaiti SC Regular" w:hAnsi="Kaiti SC Regular" w:cs="Kaiti SC Regular" w:hint="eastAsia"/>
        </w:rPr>
        <w:t>是否有随机性：</w:t>
      </w:r>
      <w:proofErr w:type="gramStart"/>
      <w:r>
        <w:rPr>
          <w:rFonts w:ascii="Kaiti SC Regular" w:eastAsia="Kaiti SC Regular" w:hAnsi="Kaiti SC Regular" w:cs="Kaiti SC Regular" w:hint="eastAsia"/>
        </w:rPr>
        <w:t>若题目出现“</w:t>
      </w:r>
      <w:proofErr w:type="gramEnd"/>
      <w:r>
        <w:rPr>
          <w:rFonts w:ascii="Kaiti SC Regular" w:eastAsia="Kaiti SC Regular" w:hAnsi="Kaiti SC Regular" w:cs="Kaiti SC Regular" w:hint="eastAsia"/>
        </w:rPr>
        <w:t>次品率、误差、</w:t>
      </w:r>
      <w:proofErr w:type="gramStart"/>
      <w:r>
        <w:rPr>
          <w:rFonts w:ascii="Kaiti SC Regular" w:eastAsia="Kaiti SC Regular" w:hAnsi="Kaiti SC Regular" w:cs="Kaiti SC Regular" w:hint="eastAsia"/>
        </w:rPr>
        <w:t>抽样”字样</w:t>
      </w:r>
      <w:proofErr w:type="gramEnd"/>
      <w:r>
        <w:rPr>
          <w:rFonts w:ascii="Kaiti SC Regular" w:eastAsia="Kaiti SC Regular" w:hAnsi="Kaiti SC Regular" w:cs="Kaiti SC Regular" w:hint="eastAsia"/>
        </w:rPr>
        <w:t>，蒙特卡罗几乎不可少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4C69186F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信号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 </w:t>
      </w:r>
      <w:proofErr w:type="spellStart"/>
      <w:r>
        <w:rPr>
          <w:rFonts w:ascii="Kaiti SC Regular" w:eastAsia="Kaiti SC Regular" w:hAnsi="Kaiti SC Regular" w:cs="Kaiti SC Regular" w:hint="eastAsia"/>
        </w:rPr>
        <w:t>是否分多问：分问结构提示模型可复用，往往第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1 </w:t>
      </w:r>
      <w:proofErr w:type="spellStart"/>
      <w:r>
        <w:rPr>
          <w:rFonts w:ascii="Kaiti SC Regular" w:eastAsia="Kaiti SC Regular" w:hAnsi="Kaiti SC Regular" w:cs="Kaiti SC Regular" w:hint="eastAsia"/>
        </w:rPr>
        <w:t>问是简化版，第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3、4 </w:t>
      </w:r>
      <w:proofErr w:type="spellStart"/>
      <w:r>
        <w:rPr>
          <w:rFonts w:ascii="Kaiti SC Regular" w:eastAsia="Kaiti SC Regular" w:hAnsi="Kaiti SC Regular" w:cs="Kaiti SC Regular" w:hint="eastAsia"/>
        </w:rPr>
        <w:t>问是通用版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6DB368F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五、图表的最低标准</w:t>
      </w:r>
      <w:proofErr w:type="spellEnd"/>
    </w:p>
    <w:p w14:paraId="52C8FCCA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  <w:highlight w:val="yellow"/>
        </w:rPr>
      </w:pPr>
      <w:proofErr w:type="spellStart"/>
      <w:r>
        <w:rPr>
          <w:rFonts w:ascii="Kaiti SC Regular" w:eastAsia="Kaiti SC Regular" w:hAnsi="Kaiti SC Regular" w:cs="Kaiti SC Regular" w:hint="eastAsia"/>
          <w:highlight w:val="yellow"/>
        </w:rPr>
        <w:t>每张</w:t>
      </w:r>
      <w:proofErr w:type="gramStart"/>
      <w:r>
        <w:rPr>
          <w:rFonts w:ascii="Kaiti SC Regular" w:eastAsia="Kaiti SC Regular" w:hAnsi="Kaiti SC Regular" w:cs="Kaiti SC Regular" w:hint="eastAsia"/>
          <w:highlight w:val="yellow"/>
        </w:rPr>
        <w:t>图必须</w:t>
      </w:r>
      <w:proofErr w:type="gramEnd"/>
      <w:r>
        <w:rPr>
          <w:rFonts w:ascii="Kaiti SC Regular" w:eastAsia="Kaiti SC Regular" w:hAnsi="Kaiti SC Regular" w:cs="Kaiti SC Regular" w:hint="eastAsia"/>
          <w:highlight w:val="yellow"/>
        </w:rPr>
        <w:t>有：标题、</w:t>
      </w:r>
      <w:r>
        <w:rPr>
          <w:rFonts w:ascii="Kaiti SC Bold" w:eastAsia="Kaiti SC Bold" w:hAnsi="Kaiti SC Bold" w:cs="Kaiti SC Bold" w:hint="eastAsia"/>
          <w:b/>
          <w:bCs/>
          <w:highlight w:val="yellow"/>
        </w:rPr>
        <w:t>坐标轴名+单位</w:t>
      </w:r>
      <w:r>
        <w:rPr>
          <w:rFonts w:ascii="Kaiti SC Regular" w:eastAsia="Kaiti SC Regular" w:hAnsi="Kaiti SC Regular" w:cs="Kaiti SC Regular" w:hint="eastAsia"/>
          <w:highlight w:val="yellow"/>
        </w:rPr>
        <w:t>、图例</w:t>
      </w:r>
      <w:proofErr w:type="spellEnd"/>
      <w:r>
        <w:rPr>
          <w:rFonts w:ascii="Kaiti SC Regular" w:eastAsia="Kaiti SC Regular" w:hAnsi="Kaiti SC Regular" w:cs="Kaiti SC Regular" w:hint="eastAsia"/>
          <w:highlight w:val="yellow"/>
        </w:rPr>
        <w:t>、</w:t>
      </w:r>
      <w:r>
        <w:rPr>
          <w:rFonts w:ascii="Kaiti SC Regular" w:eastAsia="Kaiti SC Regular" w:hAnsi="Kaiti SC Regular" w:cs="Kaiti SC Regular" w:hint="eastAsia"/>
          <w:highlight w:val="yellow"/>
          <w:lang w:eastAsia="zh-CN"/>
        </w:rPr>
        <w:t>（</w:t>
      </w:r>
      <w:proofErr w:type="spellStart"/>
      <w:r>
        <w:rPr>
          <w:rFonts w:ascii="Kaiti SC Regular" w:eastAsia="Kaiti SC Regular" w:hAnsi="Kaiti SC Regular" w:cs="Kaiti SC Regular" w:hint="eastAsia"/>
          <w:highlight w:val="yellow"/>
        </w:rPr>
        <w:t>数据来源</w:t>
      </w:r>
      <w:proofErr w:type="spellEnd"/>
      <w:r>
        <w:rPr>
          <w:rFonts w:ascii="Kaiti SC Regular" w:eastAsia="Kaiti SC Regular" w:hAnsi="Kaiti SC Regular" w:cs="Kaiti SC Regular" w:hint="eastAsia"/>
          <w:highlight w:val="yellow"/>
        </w:rPr>
        <w:t>(</w:t>
      </w:r>
      <w:proofErr w:type="spellStart"/>
      <w:r>
        <w:rPr>
          <w:rFonts w:ascii="Kaiti SC Regular" w:eastAsia="Kaiti SC Regular" w:hAnsi="Kaiti SC Regular" w:cs="Kaiti SC Regular" w:hint="eastAsia"/>
          <w:highlight w:val="yellow"/>
        </w:rPr>
        <w:t>若有</w:t>
      </w:r>
      <w:proofErr w:type="spellEnd"/>
      <w:r>
        <w:rPr>
          <w:rFonts w:ascii="Kaiti SC Regular" w:eastAsia="Kaiti SC Regular" w:hAnsi="Kaiti SC Regular" w:cs="Kaiti SC Regular" w:hint="eastAsia"/>
          <w:highlight w:val="yellow"/>
        </w:rPr>
        <w:t>)</w:t>
      </w:r>
      <w:r>
        <w:rPr>
          <w:rFonts w:ascii="Kaiti SC Regular" w:eastAsia="Kaiti SC Regular" w:hAnsi="Kaiti SC Regular" w:cs="Kaiti SC Regular" w:hint="eastAsia"/>
          <w:highlight w:val="yellow"/>
          <w:lang w:eastAsia="zh-CN"/>
        </w:rPr>
        <w:t>）</w:t>
      </w:r>
      <w:r>
        <w:rPr>
          <w:rFonts w:ascii="Kaiti SC Regular" w:eastAsia="Kaiti SC Regular" w:hAnsi="Kaiti SC Regular" w:cs="Kaiti SC Regular" w:hint="eastAsia"/>
          <w:highlight w:val="yellow"/>
        </w:rPr>
        <w:t>。</w:t>
      </w:r>
    </w:p>
    <w:p w14:paraId="0396C081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  <w:highlight w:val="yellow"/>
        </w:rPr>
        <w:t>同一维度对比用同一色系；分类对比用离散色</w:t>
      </w:r>
      <w:proofErr w:type="spellEnd"/>
      <w:r>
        <w:rPr>
          <w:rFonts w:ascii="Kaiti SC Regular" w:eastAsia="Kaiti SC Regular" w:hAnsi="Kaiti SC Regular" w:cs="Kaiti SC Regular" w:hint="eastAsia"/>
          <w:highlight w:val="yellow"/>
        </w:rPr>
        <w:t>。</w:t>
      </w:r>
    </w:p>
    <w:p w14:paraId="4963D6A6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结果关键页至少配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1 </w:t>
      </w:r>
      <w:proofErr w:type="spellStart"/>
      <w:r>
        <w:rPr>
          <w:rFonts w:ascii="Kaiti SC Regular" w:eastAsia="Kaiti SC Regular" w:hAnsi="Kaiti SC Regular" w:cs="Kaiti SC Regular" w:hint="eastAsia"/>
        </w:rPr>
        <w:t>张核心图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+ 1 </w:t>
      </w:r>
      <w:proofErr w:type="spellStart"/>
      <w:r>
        <w:rPr>
          <w:rFonts w:ascii="Kaiti SC Regular" w:eastAsia="Kaiti SC Regular" w:hAnsi="Kaiti SC Regular" w:cs="Kaiti SC Regular" w:hint="eastAsia"/>
        </w:rPr>
        <w:t>张灵敏度图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62E8A94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1287154D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6348F407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00C68E35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5C4A3CAD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2706A63F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45248552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251B6ABD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27DAA73C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0A4E62B8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7C2DEFFA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095C406F" w14:textId="77777777" w:rsidR="009434D9" w:rsidRDefault="00000000">
      <w:pPr>
        <w:spacing w:before="480"/>
        <w:jc w:val="center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44"/>
        </w:rPr>
        <w:t>第</w:t>
      </w:r>
      <w:r>
        <w:rPr>
          <w:rFonts w:ascii="Kaiti SC Regular" w:eastAsia="Kaiti SC Regular" w:hAnsi="Kaiti SC Regular" w:cs="Kaiti SC Regular" w:hint="eastAsia"/>
          <w:b/>
          <w:sz w:val="44"/>
          <w:lang w:eastAsia="zh-CN"/>
        </w:rPr>
        <w:t>三</w:t>
      </w:r>
      <w:r>
        <w:rPr>
          <w:rFonts w:ascii="Kaiti SC Regular" w:eastAsia="Kaiti SC Regular" w:hAnsi="Kaiti SC Regular" w:cs="Kaiti SC Regular" w:hint="eastAsia"/>
          <w:b/>
          <w:sz w:val="44"/>
        </w:rPr>
        <w:t>讲</w:t>
      </w:r>
      <w:r>
        <w:rPr>
          <w:rFonts w:ascii="Kaiti SC Regular" w:eastAsia="Kaiti SC Regular" w:hAnsi="Kaiti SC Regular" w:cs="Kaiti SC Regular" w:hint="eastAsia"/>
          <w:b/>
          <w:sz w:val="44"/>
          <w:lang w:eastAsia="zh-CN"/>
        </w:rPr>
        <w:t xml:space="preserve"> </w:t>
      </w:r>
      <w:r>
        <w:rPr>
          <w:rFonts w:ascii="Kaiti SC Regular" w:eastAsia="Kaiti SC Regular" w:hAnsi="Kaiti SC Regular" w:cs="Kaiti SC Regular" w:hint="eastAsia"/>
          <w:b/>
          <w:sz w:val="44"/>
        </w:rPr>
        <w:t xml:space="preserve"> CUMCM C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  <w:b/>
          <w:sz w:val="44"/>
        </w:rPr>
        <w:t>题走全</w:t>
      </w:r>
      <w:proofErr w:type="gramEnd"/>
      <w:r>
        <w:rPr>
          <w:rFonts w:ascii="Kaiti SC Regular" w:eastAsia="Kaiti SC Regular" w:hAnsi="Kaiti SC Regular" w:cs="Kaiti SC Regular" w:hint="eastAsia"/>
          <w:b/>
          <w:sz w:val="44"/>
        </w:rPr>
        <w:t>流程</w:t>
      </w:r>
      <w:proofErr w:type="spellEnd"/>
    </w:p>
    <w:p w14:paraId="3320AA7B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一、为什么选这题</w:t>
      </w:r>
      <w:proofErr w:type="spellEnd"/>
    </w:p>
    <w:p w14:paraId="07390774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2024 年 C 题背景清晰、数据量适中、题干里几乎每一句话都能对应到一条约束。它是一道教科书级的整数规划题，适合用来完整展示七步流程；同时它的第 3、4 </w:t>
      </w:r>
      <w:proofErr w:type="spellStart"/>
      <w:r>
        <w:rPr>
          <w:rFonts w:ascii="Kaiti SC Regular" w:eastAsia="Kaiti SC Regular" w:hAnsi="Kaiti SC Regular" w:cs="Kaiti SC Regular" w:hint="eastAsia"/>
        </w:rPr>
        <w:t>问引入不确定性，正好覆盖鲁棒优化的思路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1DFADA8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二、题目关键信息</w:t>
      </w:r>
      <w:proofErr w:type="spellEnd"/>
    </w:p>
    <w:p w14:paraId="6D15C891" w14:textId="77777777" w:rsidR="009434D9" w:rsidRDefault="00000000">
      <w:pPr>
        <w:spacing w:after="60" w:line="360" w:lineRule="auto"/>
        <w:ind w:firstLineChars="200" w:firstLine="44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华北山区某乡村</w:t>
      </w:r>
      <w:r>
        <w:rPr>
          <w:rFonts w:ascii="Kaiti SC Regular" w:eastAsia="Kaiti SC Regular" w:hAnsi="Kaiti SC Regular" w:cs="Kaiti SC Regular" w:hint="eastAsia"/>
          <w:u w:val="single"/>
        </w:rPr>
        <w:t>现有露天耕地</w:t>
      </w:r>
      <w:proofErr w:type="spellEnd"/>
      <w:r>
        <w:rPr>
          <w:rFonts w:ascii="Kaiti SC Regular" w:eastAsia="Kaiti SC Regular" w:hAnsi="Kaiti SC Regular" w:cs="Kaiti SC Regular" w:hint="eastAsia"/>
          <w:u w:val="single"/>
        </w:rPr>
        <w:t xml:space="preserve"> 1201 </w:t>
      </w:r>
      <w:proofErr w:type="spellStart"/>
      <w:r>
        <w:rPr>
          <w:rFonts w:ascii="Kaiti SC Regular" w:eastAsia="Kaiti SC Regular" w:hAnsi="Kaiti SC Regular" w:cs="Kaiti SC Regular" w:hint="eastAsia"/>
          <w:u w:val="single"/>
        </w:rPr>
        <w:t>亩</w:t>
      </w:r>
      <w:r>
        <w:rPr>
          <w:rFonts w:ascii="Kaiti SC Regular" w:eastAsia="Kaiti SC Regular" w:hAnsi="Kaiti SC Regular" w:cs="Kaiti SC Regular" w:hint="eastAsia"/>
        </w:rPr>
        <w:t>，分成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r>
        <w:rPr>
          <w:rFonts w:ascii="Kaiti SC Regular" w:eastAsia="Kaiti SC Regular" w:hAnsi="Kaiti SC Regular" w:cs="Kaiti SC Regular" w:hint="eastAsia"/>
          <w:u w:val="single"/>
        </w:rPr>
        <w:t xml:space="preserve">34 </w:t>
      </w:r>
      <w:proofErr w:type="spellStart"/>
      <w:r>
        <w:rPr>
          <w:rFonts w:ascii="Kaiti SC Regular" w:eastAsia="Kaiti SC Regular" w:hAnsi="Kaiti SC Regular" w:cs="Kaiti SC Regular" w:hint="eastAsia"/>
          <w:u w:val="single"/>
        </w:rPr>
        <w:t>个地块</w:t>
      </w:r>
      <w:r>
        <w:rPr>
          <w:rFonts w:ascii="Kaiti SC Regular" w:eastAsia="Kaiti SC Regular" w:hAnsi="Kaiti SC Regular" w:cs="Kaiti SC Regular" w:hint="eastAsia"/>
        </w:rPr>
        <w:t>，含</w:t>
      </w:r>
      <w:r>
        <w:rPr>
          <w:rFonts w:ascii="Kaiti SC Regular" w:eastAsia="Kaiti SC Regular" w:hAnsi="Kaiti SC Regular" w:cs="Kaiti SC Regular" w:hint="eastAsia"/>
          <w:u w:val="single"/>
        </w:rPr>
        <w:t>平旱地、梯田、山坡地和水浇地</w:t>
      </w:r>
      <w:proofErr w:type="spellEnd"/>
      <w:r>
        <w:rPr>
          <w:rFonts w:ascii="Kaiti SC Regular" w:eastAsia="Kaiti SC Regular" w:hAnsi="Kaiti SC Regular" w:cs="Kaiti SC Regular" w:hint="eastAsia"/>
          <w:u w:val="single"/>
        </w:rPr>
        <w:t xml:space="preserve"> 4 </w:t>
      </w:r>
      <w:proofErr w:type="spellStart"/>
      <w:r>
        <w:rPr>
          <w:rFonts w:ascii="Kaiti SC Regular" w:eastAsia="Kaiti SC Regular" w:hAnsi="Kaiti SC Regular" w:cs="Kaiti SC Regular" w:hint="eastAsia"/>
          <w:u w:val="single"/>
        </w:rPr>
        <w:t>种</w:t>
      </w:r>
      <w:r>
        <w:rPr>
          <w:rFonts w:ascii="Kaiti SC Regular" w:eastAsia="Kaiti SC Regular" w:hAnsi="Kaiti SC Regular" w:cs="Kaiti SC Regular" w:hint="eastAsia"/>
        </w:rPr>
        <w:t>；另有</w:t>
      </w:r>
      <w:proofErr w:type="spellEnd"/>
      <w:r>
        <w:rPr>
          <w:rFonts w:ascii="Kaiti SC Regular" w:eastAsia="Kaiti SC Regular" w:hAnsi="Kaiti SC Regular" w:cs="Kaiti SC Regular" w:hint="eastAsia"/>
          <w:u w:val="single"/>
        </w:rPr>
        <w:t xml:space="preserve"> 16 </w:t>
      </w:r>
      <w:proofErr w:type="spellStart"/>
      <w:r>
        <w:rPr>
          <w:rFonts w:ascii="Kaiti SC Regular" w:eastAsia="Kaiti SC Regular" w:hAnsi="Kaiti SC Regular" w:cs="Kaiti SC Regular" w:hint="eastAsia"/>
          <w:u w:val="single"/>
        </w:rPr>
        <w:t>个普通大棚</w:t>
      </w:r>
      <w:proofErr w:type="spellEnd"/>
      <w:r>
        <w:rPr>
          <w:rFonts w:ascii="Kaiti SC Regular" w:eastAsia="Kaiti SC Regular" w:hAnsi="Kaiti SC Regular" w:cs="Kaiti SC Regular"/>
          <w:u w:val="single"/>
        </w:rPr>
        <w:t>(p)</w:t>
      </w:r>
      <w:r>
        <w:rPr>
          <w:rFonts w:ascii="Kaiti SC Regular" w:eastAsia="Kaiti SC Regular" w:hAnsi="Kaiti SC Regular" w:cs="Kaiti SC Regular" w:hint="eastAsia"/>
          <w:u w:val="single"/>
        </w:rPr>
        <w:t xml:space="preserve">、4 </w:t>
      </w:r>
      <w:proofErr w:type="spellStart"/>
      <w:r>
        <w:rPr>
          <w:rFonts w:ascii="Kaiti SC Regular" w:eastAsia="Kaiti SC Regular" w:hAnsi="Kaiti SC Regular" w:cs="Kaiti SC Regular" w:hint="eastAsia"/>
          <w:u w:val="single"/>
        </w:rPr>
        <w:t>个智慧大棚</w:t>
      </w:r>
      <w:proofErr w:type="spellEnd"/>
      <w:r>
        <w:rPr>
          <w:rFonts w:ascii="Kaiti SC Regular" w:eastAsia="Kaiti SC Regular" w:hAnsi="Kaiti SC Regular" w:cs="Kaiti SC Regular"/>
          <w:u w:val="single"/>
        </w:rPr>
        <w:t>(z)</w:t>
      </w:r>
      <w:r>
        <w:rPr>
          <w:rFonts w:ascii="Kaiti SC Regular" w:eastAsia="Kaiti SC Regular" w:hAnsi="Kaiti SC Regular" w:cs="Kaiti SC Regular" w:hint="eastAsia"/>
          <w:u w:val="single"/>
        </w:rPr>
        <w:t>，</w:t>
      </w:r>
      <w:proofErr w:type="spellStart"/>
      <w:r>
        <w:rPr>
          <w:rFonts w:ascii="Kaiti SC Regular" w:eastAsia="Kaiti SC Regular" w:hAnsi="Kaiti SC Regular" w:cs="Kaiti SC Regular" w:hint="eastAsia"/>
        </w:rPr>
        <w:t>每棚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0.6 </w:t>
      </w:r>
      <w:proofErr w:type="spellStart"/>
      <w:r>
        <w:rPr>
          <w:rFonts w:ascii="Kaiti SC Regular" w:eastAsia="Kaiti SC Regular" w:hAnsi="Kaiti SC Regular" w:cs="Kaiti SC Regular" w:hint="eastAsia"/>
        </w:rPr>
        <w:t>亩。核心业务约束如下</w:t>
      </w:r>
      <w:proofErr w:type="spellEnd"/>
      <w:r>
        <w:rPr>
          <w:rFonts w:ascii="Kaiti SC Regular" w:eastAsia="Kaiti SC Regular" w:hAnsi="Kaiti SC Regular" w:cs="Kaiti SC Regular" w:hint="eastAsia"/>
        </w:rPr>
        <w:t>：</w:t>
      </w:r>
    </w:p>
    <w:p w14:paraId="77BC47E7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lang w:eastAsia="zh-CN"/>
        </w:rPr>
        <w:lastRenderedPageBreak/>
        <w:t>总的约束：</w:t>
      </w:r>
      <w:proofErr w:type="spellStart"/>
      <w:r>
        <w:rPr>
          <w:rFonts w:ascii="Kaiti SC Regular" w:eastAsia="Kaiti SC Regular" w:hAnsi="Kaiti SC Regular" w:cs="Kaiti SC Regular" w:hint="eastAsia"/>
        </w:rPr>
        <w:t>同一地块每季可以合种，但不能连续重茬</w:t>
      </w:r>
      <w:proofErr w:type="spellEnd"/>
      <w:r>
        <w:rPr>
          <w:rFonts w:ascii="Kaiti SC Regular" w:eastAsia="Kaiti SC Regular" w:hAnsi="Kaiti SC Regular" w:cs="Kaiti SC Regular" w:hint="eastAsia"/>
        </w:rPr>
        <w:t>(</w:t>
      </w:r>
      <w:proofErr w:type="spellStart"/>
      <w:r>
        <w:rPr>
          <w:rFonts w:ascii="Kaiti SC Regular" w:eastAsia="Kaiti SC Regular" w:hAnsi="Kaiti SC Regular" w:cs="Kaiti SC Regular" w:hint="eastAsia"/>
        </w:rPr>
        <w:t>同一作物不能相邻两季种在同一块地</w:t>
      </w:r>
      <w:proofErr w:type="spellEnd"/>
      <w:r>
        <w:rPr>
          <w:rFonts w:ascii="Kaiti SC Regular" w:eastAsia="Kaiti SC Regular" w:hAnsi="Kaiti SC Regular" w:cs="Kaiti SC Regular" w:hint="eastAsia"/>
        </w:rPr>
        <w:t>)。</w:t>
      </w:r>
    </w:p>
    <w:p w14:paraId="0D1F520C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lang w:eastAsia="zh-CN"/>
        </w:rPr>
        <w:t>34个地块：</w:t>
      </w:r>
      <w:proofErr w:type="spellStart"/>
      <w:r>
        <w:rPr>
          <w:rFonts w:ascii="Kaiti SC Regular" w:eastAsia="Kaiti SC Regular" w:hAnsi="Kaiti SC Regular" w:cs="Kaiti SC Regular" w:hint="eastAsia"/>
        </w:rPr>
        <w:t>每个地块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 </w:t>
      </w:r>
      <w:proofErr w:type="spellStart"/>
      <w:r>
        <w:rPr>
          <w:rFonts w:ascii="Kaiti SC Regular" w:eastAsia="Kaiti SC Regular" w:hAnsi="Kaiti SC Regular" w:cs="Kaiti SC Regular" w:hint="eastAsia"/>
        </w:rPr>
        <w:t>年内至少种一次豆类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59B43D8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lang w:eastAsia="zh-CN"/>
        </w:rPr>
        <w:t>4种地：</w:t>
      </w:r>
      <w:proofErr w:type="spellStart"/>
      <w:r>
        <w:rPr>
          <w:rFonts w:ascii="Kaiti SC Regular" w:eastAsia="Kaiti SC Regular" w:hAnsi="Kaiti SC Regular" w:cs="Kaiti SC Regular" w:hint="eastAsia"/>
        </w:rPr>
        <w:t>水浇地：一季水稻或两季蔬菜；平旱地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梯田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山坡地：一季粮食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08672C3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lang w:eastAsia="zh-CN"/>
        </w:rPr>
        <w:t>大棚：</w:t>
      </w:r>
      <w:proofErr w:type="spellStart"/>
      <w:r>
        <w:rPr>
          <w:rFonts w:ascii="Kaiti SC Regular" w:eastAsia="Kaiti SC Regular" w:hAnsi="Kaiti SC Regular" w:cs="Kaiti SC Regular" w:hint="eastAsia"/>
        </w:rPr>
        <w:t>普通大棚：一季蔬菜+一季食用菌；智慧大棚：两季蔬菜</w:t>
      </w:r>
      <w:proofErr w:type="spellEnd"/>
      <w:r>
        <w:rPr>
          <w:rFonts w:ascii="Kaiti SC Regular" w:eastAsia="Kaiti SC Regular" w:hAnsi="Kaiti SC Regular" w:cs="Kaiti SC Regular" w:hint="eastAsia"/>
        </w:rPr>
        <w:t>；</w:t>
      </w:r>
    </w:p>
    <w:p w14:paraId="30ED6CA5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种植地不能过于分散、单地块单作物面积不宜过小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F6DCC90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问 1 </w:t>
      </w:r>
      <w:proofErr w:type="spellStart"/>
      <w:r>
        <w:rPr>
          <w:rFonts w:ascii="Kaiti SC Regular" w:eastAsia="Kaiti SC Regular" w:hAnsi="Kaiti SC Regular" w:cs="Kaiti SC Regular" w:hint="eastAsia"/>
        </w:rPr>
        <w:t>假设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2024—2030 </w:t>
      </w:r>
      <w:proofErr w:type="spellStart"/>
      <w:r>
        <w:rPr>
          <w:rFonts w:ascii="Kaiti SC Regular" w:eastAsia="Kaiti SC Regular" w:hAnsi="Kaiti SC Regular" w:cs="Kaiti SC Regular" w:hint="eastAsia"/>
        </w:rPr>
        <w:t>各年销售量、价格、产量、成本已知；问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 </w:t>
      </w:r>
      <w:proofErr w:type="spellStart"/>
      <w:r>
        <w:rPr>
          <w:rFonts w:ascii="Kaiti SC Regular" w:eastAsia="Kaiti SC Regular" w:hAnsi="Kaiti SC Regular" w:cs="Kaiti SC Regular" w:hint="eastAsia"/>
        </w:rPr>
        <w:t>加入不确定；问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 </w:t>
      </w:r>
      <w:proofErr w:type="spellStart"/>
      <w:r>
        <w:rPr>
          <w:rFonts w:ascii="Kaiti SC Regular" w:eastAsia="Kaiti SC Regular" w:hAnsi="Kaiti SC Regular" w:cs="Kaiti SC Regular" w:hint="eastAsia"/>
        </w:rPr>
        <w:t>加入相关性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524D62E3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三、七步流程演示</w:t>
      </w:r>
      <w:proofErr w:type="spellEnd"/>
    </w:p>
    <w:p w14:paraId="7DD78F9A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28"/>
        </w:rPr>
        <w:t xml:space="preserve">1) </w:t>
      </w:r>
      <w:proofErr w:type="spellStart"/>
      <w:r>
        <w:rPr>
          <w:rFonts w:ascii="Kaiti SC Regular" w:eastAsia="Kaiti SC Regular" w:hAnsi="Kaiti SC Regular" w:cs="Kaiti SC Regular" w:hint="eastAsia"/>
          <w:b/>
          <w:sz w:val="28"/>
        </w:rPr>
        <w:t>读题拆解</w:t>
      </w:r>
      <w:proofErr w:type="spellEnd"/>
    </w:p>
    <w:p w14:paraId="51AD11C9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决策：每一年、每一季、每一块地、每一种作物种多少亩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7903C2F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目标：7 </w:t>
      </w:r>
      <w:proofErr w:type="gramStart"/>
      <w:r>
        <w:rPr>
          <w:rFonts w:ascii="Kaiti SC Regular" w:eastAsia="Kaiti SC Regular" w:hAnsi="Kaiti SC Regular" w:cs="Kaiti SC Regular" w:hint="eastAsia"/>
        </w:rPr>
        <w:t>年(</w:t>
      </w:r>
      <w:proofErr w:type="gramEnd"/>
      <w:r>
        <w:rPr>
          <w:rFonts w:ascii="Kaiti SC Regular" w:eastAsia="Kaiti SC Regular" w:hAnsi="Kaiti SC Regular" w:cs="Kaiti SC Regular" w:hint="eastAsia"/>
        </w:rPr>
        <w:t>2024—</w:t>
      </w:r>
      <w:proofErr w:type="gramStart"/>
      <w:r>
        <w:rPr>
          <w:rFonts w:ascii="Kaiti SC Regular" w:eastAsia="Kaiti SC Regular" w:hAnsi="Kaiti SC Regular" w:cs="Kaiti SC Regular" w:hint="eastAsia"/>
        </w:rPr>
        <w:t>2030)</w:t>
      </w:r>
      <w:proofErr w:type="spellStart"/>
      <w:r>
        <w:rPr>
          <w:rFonts w:ascii="Kaiti SC Regular" w:eastAsia="Kaiti SC Regular" w:hAnsi="Kaiti SC Regular" w:cs="Kaiti SC Regular" w:hint="eastAsia"/>
        </w:rPr>
        <w:t>总利润最大</w:t>
      </w:r>
      <w:proofErr w:type="gramEnd"/>
      <w:r>
        <w:rPr>
          <w:rFonts w:ascii="Kaiti SC Regular" w:eastAsia="Kaiti SC Regular" w:hAnsi="Kaiti SC Regular" w:cs="Kaiti SC Regular" w:hint="eastAsia"/>
        </w:rPr>
        <w:t>；对超产部分要么滞销、要么半价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361D40D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约束：面积、地块-作物匹配、重茬、豆类周期、销售、连续性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B10F608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28"/>
        </w:rPr>
        <w:t xml:space="preserve">2) </w:t>
      </w:r>
      <w:proofErr w:type="spellStart"/>
      <w:r>
        <w:rPr>
          <w:rFonts w:ascii="Kaiti SC Regular" w:eastAsia="Kaiti SC Regular" w:hAnsi="Kaiti SC Regular" w:cs="Kaiti SC Regular" w:hint="eastAsia"/>
          <w:b/>
          <w:sz w:val="28"/>
        </w:rPr>
        <w:t>假设</w:t>
      </w:r>
      <w:proofErr w:type="spellEnd"/>
    </w:p>
    <w:p w14:paraId="24BB3566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各年亩产、成本、售价保持已知值，波动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不计</w:t>
      </w:r>
      <w:r>
        <w:rPr>
          <w:rFonts w:ascii="Kaiti SC Regular" w:eastAsia="Kaiti SC Regular" w:hAnsi="Kaiti SC Regular" w:cs="Kaiti SC Regular" w:hint="eastAsia"/>
        </w:rPr>
        <w:t>。</w:t>
      </w:r>
    </w:p>
    <w:p w14:paraId="3CFC4F24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同一地块各季不同作物之间不相互影响产量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674DDB0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劳动力供给充足，忽略工时约束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C6978F6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滞销的超产量按题目要求处理</w:t>
      </w:r>
      <w:proofErr w:type="spellEnd"/>
      <w:r>
        <w:rPr>
          <w:rFonts w:ascii="Kaiti SC Regular" w:eastAsia="Kaiti SC Regular" w:hAnsi="Kaiti SC Regular" w:cs="Kaiti SC Regular" w:hint="eastAsia"/>
        </w:rPr>
        <w:t>(</w:t>
      </w:r>
      <w:proofErr w:type="spellStart"/>
      <w:proofErr w:type="gramEnd"/>
      <w:r>
        <w:rPr>
          <w:rFonts w:ascii="Kaiti SC Regular" w:eastAsia="Kaiti SC Regular" w:hAnsi="Kaiti SC Regular" w:cs="Kaiti SC Regular" w:hint="eastAsia"/>
        </w:rPr>
        <w:t>要么全滞销要么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50%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售价</w:t>
      </w:r>
      <w:proofErr w:type="spellEnd"/>
      <w:r>
        <w:rPr>
          <w:rFonts w:ascii="Kaiti SC Regular" w:eastAsia="Kaiti SC Regular" w:hAnsi="Kaiti SC Regular" w:cs="Kaiti SC Regular" w:hint="eastAsia"/>
        </w:rPr>
        <w:t>)，</w:t>
      </w:r>
      <w:proofErr w:type="spellStart"/>
      <w:proofErr w:type="gramEnd"/>
      <w:r>
        <w:rPr>
          <w:rFonts w:ascii="Kaiti SC Regular" w:eastAsia="Kaiti SC Regular" w:hAnsi="Kaiti SC Regular" w:cs="Kaiti SC Regular" w:hint="eastAsia"/>
        </w:rPr>
        <w:t>两种情况分开求解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5524EE8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28"/>
        </w:rPr>
        <w:t xml:space="preserve">3) </w:t>
      </w:r>
      <w:proofErr w:type="spellStart"/>
      <w:r>
        <w:rPr>
          <w:rFonts w:ascii="Kaiti SC Regular" w:eastAsia="Kaiti SC Regular" w:hAnsi="Kaiti SC Regular" w:cs="Kaiti SC Regular" w:hint="eastAsia"/>
          <w:b/>
          <w:sz w:val="28"/>
        </w:rPr>
        <w:t>变量定义</w:t>
      </w:r>
      <w:proofErr w:type="spellEnd"/>
    </w:p>
    <w:p w14:paraId="31A9F672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令 x[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t,s</w:t>
      </w:r>
      <w:proofErr w:type="gramEnd"/>
      <w:r>
        <w:rPr>
          <w:rFonts w:ascii="Kaiti SC Regular" w:eastAsia="Kaiti SC Regular" w:hAnsi="Kaiti SC Regular" w:cs="Kaiti SC Regular" w:hint="eastAsia"/>
        </w:rPr>
        <w:t>,</w:t>
      </w:r>
      <w:proofErr w:type="gramStart"/>
      <w:r>
        <w:rPr>
          <w:rFonts w:ascii="Kaiti SC Regular" w:eastAsia="Kaiti SC Regular" w:hAnsi="Kaiti SC Regular" w:cs="Kaiti SC Regular" w:hint="eastAsia"/>
        </w:rPr>
        <w:t>i,j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 xml:space="preserve">] = 第 t </w:t>
      </w:r>
      <w:proofErr w:type="spellStart"/>
      <w:r>
        <w:rPr>
          <w:rFonts w:ascii="Kaiti SC Regular" w:eastAsia="Kaiti SC Regular" w:hAnsi="Kaiti SC Regular" w:cs="Kaiti SC Regular" w:hint="eastAsia"/>
        </w:rPr>
        <w:t>年第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s </w:t>
      </w:r>
      <w:proofErr w:type="spellStart"/>
      <w:r>
        <w:rPr>
          <w:rFonts w:ascii="Kaiti SC Regular" w:eastAsia="Kaiti SC Regular" w:hAnsi="Kaiti SC Regular" w:cs="Kaiti SC Regular" w:hint="eastAsia"/>
        </w:rPr>
        <w:t>季地块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i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种作物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j </w:t>
      </w:r>
      <w:proofErr w:type="spellStart"/>
      <w:r>
        <w:rPr>
          <w:rFonts w:ascii="Kaiti SC Regular" w:eastAsia="Kaiti SC Regular" w:hAnsi="Kaiti SC Regular" w:cs="Kaiti SC Regular" w:hint="eastAsia"/>
        </w:rPr>
        <w:t>的亩数，t</w:t>
      </w:r>
      <w:proofErr w:type="spellEnd"/>
      <w:r>
        <w:rPr>
          <w:rFonts w:ascii="Kaiti SC Regular" w:eastAsia="Kaiti SC Regular" w:hAnsi="Kaiti SC Regular" w:cs="Kaiti SC Regular" w:hint="eastAsia"/>
        </w:rPr>
        <w:t>=</w:t>
      </w:r>
      <w:proofErr w:type="gramStart"/>
      <w:r>
        <w:rPr>
          <w:rFonts w:ascii="Kaiti SC Regular" w:eastAsia="Kaiti SC Regular" w:hAnsi="Kaiti SC Regular" w:cs="Kaiti SC Regular" w:hint="eastAsia"/>
        </w:rPr>
        <w:t>1..</w:t>
      </w:r>
      <w:proofErr w:type="gramEnd"/>
      <w:r>
        <w:rPr>
          <w:rFonts w:ascii="Kaiti SC Regular" w:eastAsia="Kaiti SC Regular" w:hAnsi="Kaiti SC Regular" w:cs="Kaiti SC Regular" w:hint="eastAsia"/>
        </w:rPr>
        <w:t>7，s=</w:t>
      </w:r>
      <w:proofErr w:type="gramStart"/>
      <w:r>
        <w:rPr>
          <w:rFonts w:ascii="Kaiti SC Regular" w:eastAsia="Kaiti SC Regular" w:hAnsi="Kaiti SC Regular" w:cs="Kaiti SC Regular" w:hint="eastAsia"/>
        </w:rPr>
        <w:t>1..</w:t>
      </w:r>
      <w:proofErr w:type="gramEnd"/>
      <w:r>
        <w:rPr>
          <w:rFonts w:ascii="Kaiti SC Regular" w:eastAsia="Kaiti SC Regular" w:hAnsi="Kaiti SC Regular" w:cs="Kaiti SC Regular" w:hint="eastAsia"/>
        </w:rPr>
        <w:t>2，i=</w:t>
      </w:r>
      <w:proofErr w:type="gramStart"/>
      <w:r>
        <w:rPr>
          <w:rFonts w:ascii="Kaiti SC Regular" w:eastAsia="Kaiti SC Regular" w:hAnsi="Kaiti SC Regular" w:cs="Kaiti SC Regular" w:hint="eastAsia"/>
        </w:rPr>
        <w:t>1..</w:t>
      </w:r>
      <w:proofErr w:type="gramEnd"/>
      <w:r>
        <w:rPr>
          <w:rFonts w:ascii="Kaiti SC Regular" w:eastAsia="Kaiti SC Regular" w:hAnsi="Kaiti SC Regular" w:cs="Kaiti SC Regular" w:hint="eastAsia"/>
        </w:rPr>
        <w:t xml:space="preserve">54(34 地块+20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大棚</w:t>
      </w:r>
      <w:proofErr w:type="spellEnd"/>
      <w:r>
        <w:rPr>
          <w:rFonts w:ascii="Kaiti SC Regular" w:eastAsia="Kaiti SC Regular" w:hAnsi="Kaiti SC Regular" w:cs="Kaiti SC Regular" w:hint="eastAsia"/>
        </w:rPr>
        <w:t>)，</w:t>
      </w:r>
      <w:proofErr w:type="gramEnd"/>
      <w:r>
        <w:rPr>
          <w:rFonts w:ascii="Kaiti SC Regular" w:eastAsia="Kaiti SC Regular" w:hAnsi="Kaiti SC Regular" w:cs="Kaiti SC Regular" w:hint="eastAsia"/>
        </w:rPr>
        <w:t xml:space="preserve">j </w:t>
      </w:r>
      <w:proofErr w:type="spellStart"/>
      <w:r>
        <w:rPr>
          <w:rFonts w:ascii="Kaiti SC Regular" w:eastAsia="Kaiti SC Regular" w:hAnsi="Kaiti SC Regular" w:cs="Kaiti SC Regular" w:hint="eastAsia"/>
        </w:rPr>
        <w:t>为作物集合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606036EC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辅助变量：y</w:t>
      </w:r>
      <w:proofErr w:type="spellEnd"/>
      <w:r>
        <w:rPr>
          <w:rFonts w:ascii="Kaiti SC Regular" w:eastAsia="Kaiti SC Regular" w:hAnsi="Kaiti SC Regular" w:cs="Kaiti SC Regular" w:hint="eastAsia"/>
        </w:rPr>
        <w:t>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 xml:space="preserve">] = 第 t </w:t>
      </w:r>
      <w:proofErr w:type="spellStart"/>
      <w:r>
        <w:rPr>
          <w:rFonts w:ascii="Kaiti SC Regular" w:eastAsia="Kaiti SC Regular" w:hAnsi="Kaiti SC Regular" w:cs="Kaiti SC Regular" w:hint="eastAsia"/>
        </w:rPr>
        <w:t>年作物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j </w:t>
      </w:r>
      <w:proofErr w:type="spellStart"/>
      <w:r>
        <w:rPr>
          <w:rFonts w:ascii="Kaiti SC Regular" w:eastAsia="Kaiti SC Regular" w:hAnsi="Kaiti SC Regular" w:cs="Kaiti SC Regular" w:hint="eastAsia"/>
        </w:rPr>
        <w:t>的总产量；q</w:t>
      </w:r>
      <w:proofErr w:type="spellEnd"/>
      <w:r>
        <w:rPr>
          <w:rFonts w:ascii="Kaiti SC Regular" w:eastAsia="Kaiti SC Regular" w:hAnsi="Kaiti SC Regular" w:cs="Kaiti SC Regular" w:hint="eastAsia"/>
        </w:rPr>
        <w:t>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 xml:space="preserve">] = </w:t>
      </w:r>
      <w:proofErr w:type="spellStart"/>
      <w:r>
        <w:rPr>
          <w:rFonts w:ascii="Kaiti SC Regular" w:eastAsia="Kaiti SC Regular" w:hAnsi="Kaiti SC Regular" w:cs="Kaiti SC Regular" w:hint="eastAsia"/>
        </w:rPr>
        <w:t>卖出量；r</w:t>
      </w:r>
      <w:proofErr w:type="spellEnd"/>
      <w:r>
        <w:rPr>
          <w:rFonts w:ascii="Kaiti SC Regular" w:eastAsia="Kaiti SC Regular" w:hAnsi="Kaiti SC Regular" w:cs="Kaiti SC Regular" w:hint="eastAsia"/>
        </w:rPr>
        <w:t>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 xml:space="preserve">] = </w:t>
      </w:r>
      <w:proofErr w:type="spellStart"/>
      <w:r>
        <w:rPr>
          <w:rFonts w:ascii="Kaiti SC Regular" w:eastAsia="Kaiti SC Regular" w:hAnsi="Kaiti SC Regular" w:cs="Kaiti SC Regular" w:hint="eastAsia"/>
        </w:rPr>
        <w:t>滞销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半价量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6627EED2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28"/>
        </w:rPr>
        <w:t xml:space="preserve">4) </w:t>
      </w:r>
      <w:proofErr w:type="spellStart"/>
      <w:r>
        <w:rPr>
          <w:rFonts w:ascii="Kaiti SC Regular" w:eastAsia="Kaiti SC Regular" w:hAnsi="Kaiti SC Regular" w:cs="Kaiti SC Regular" w:hint="eastAsia"/>
          <w:b/>
          <w:sz w:val="28"/>
        </w:rPr>
        <w:t>数学模型</w:t>
      </w:r>
      <w:proofErr w:type="spellEnd"/>
    </w:p>
    <w:p w14:paraId="2501EE7E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目标函数</w:t>
      </w:r>
      <w:proofErr w:type="spellEnd"/>
      <w:r>
        <w:rPr>
          <w:rFonts w:ascii="Kaiti SC Regular" w:eastAsia="Kaiti SC Regular" w:hAnsi="Kaiti SC Regular" w:cs="Kaiti SC Regular" w:hint="eastAsia"/>
        </w:rPr>
        <w:t>：</w:t>
      </w:r>
    </w:p>
    <w:p w14:paraId="56272972" w14:textId="77777777" w:rsidR="009434D9" w:rsidRDefault="00000000">
      <w:pPr>
        <w:spacing w:after="60" w:line="288" w:lineRule="auto"/>
        <w:ind w:left="283"/>
        <w:jc w:val="center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sz w:val="18"/>
        </w:rPr>
        <w:t xml:space="preserve">max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Σ_t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Σ_j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 [ price[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  <w:sz w:val="18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  <w:sz w:val="18"/>
        </w:rPr>
        <w:t>] * q[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  <w:sz w:val="18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  <w:sz w:val="18"/>
        </w:rPr>
        <w:t>] + 0.5*price[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  <w:sz w:val="18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  <w:sz w:val="18"/>
        </w:rPr>
        <w:t xml:space="preserve">] *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r_half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  <w:sz w:val="18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  <w:sz w:val="18"/>
        </w:rPr>
        <w:t>]</w:t>
      </w:r>
      <w:r>
        <w:rPr>
          <w:rFonts w:ascii="Kaiti SC Regular" w:eastAsia="Kaiti SC Regular" w:hAnsi="Kaiti SC Regular" w:cs="Kaiti SC Regular" w:hint="eastAsia"/>
          <w:sz w:val="18"/>
        </w:rPr>
        <w:br/>
        <w:t xml:space="preserve">             - cost[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  <w:sz w:val="18"/>
        </w:rPr>
        <w:t>t,i</w:t>
      </w:r>
      <w:proofErr w:type="gramEnd"/>
      <w:r>
        <w:rPr>
          <w:rFonts w:ascii="Kaiti SC Regular" w:eastAsia="Kaiti SC Regular" w:hAnsi="Kaiti SC Regular" w:cs="Kaiti SC Regular" w:hint="eastAsia"/>
          <w:sz w:val="18"/>
        </w:rPr>
        <w:t>,j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] * x[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  <w:sz w:val="18"/>
        </w:rPr>
        <w:t>t,s</w:t>
      </w:r>
      <w:proofErr w:type="gramEnd"/>
      <w:r>
        <w:rPr>
          <w:rFonts w:ascii="Kaiti SC Regular" w:eastAsia="Kaiti SC Regular" w:hAnsi="Kaiti SC Regular" w:cs="Kaiti SC Regular" w:hint="eastAsia"/>
          <w:sz w:val="18"/>
        </w:rPr>
        <w:t>,</w:t>
      </w:r>
      <w:proofErr w:type="gramStart"/>
      <w:r>
        <w:rPr>
          <w:rFonts w:ascii="Kaiti SC Regular" w:eastAsia="Kaiti SC Regular" w:hAnsi="Kaiti SC Regular" w:cs="Kaiti SC Regular" w:hint="eastAsia"/>
          <w:sz w:val="18"/>
        </w:rPr>
        <w:t>i,j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] ]</w:t>
      </w:r>
      <w:proofErr w:type="gramEnd"/>
    </w:p>
    <w:p w14:paraId="376DD3CE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关键约束</w:t>
      </w:r>
      <w:proofErr w:type="spellEnd"/>
      <w:r>
        <w:rPr>
          <w:rFonts w:ascii="Kaiti SC Regular" w:eastAsia="Kaiti SC Regular" w:hAnsi="Kaiti SC Regular" w:cs="Kaiti SC Regular" w:hint="eastAsia"/>
        </w:rPr>
        <w:t>：</w:t>
      </w:r>
    </w:p>
    <w:p w14:paraId="0B635411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面积约束：Σ_j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x[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t,s</w:t>
      </w:r>
      <w:proofErr w:type="gramEnd"/>
      <w:r>
        <w:rPr>
          <w:rFonts w:ascii="Kaiti SC Regular" w:eastAsia="Kaiti SC Regular" w:hAnsi="Kaiti SC Regular" w:cs="Kaiti SC Regular" w:hint="eastAsia"/>
        </w:rPr>
        <w:t>,</w:t>
      </w:r>
      <w:proofErr w:type="gramStart"/>
      <w:r>
        <w:rPr>
          <w:rFonts w:ascii="Kaiti SC Regular" w:eastAsia="Kaiti SC Regular" w:hAnsi="Kaiti SC Regular" w:cs="Kaiti SC Regular" w:hint="eastAsia"/>
        </w:rPr>
        <w:t>i,j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>] ≤ area[</w:t>
      </w:r>
      <w:proofErr w:type="spellStart"/>
      <w:r>
        <w:rPr>
          <w:rFonts w:ascii="Kaiti SC Regular" w:eastAsia="Kaiti SC Regular" w:hAnsi="Kaiti SC Regular" w:cs="Kaiti SC Regular" w:hint="eastAsia"/>
        </w:rPr>
        <w:t>i</w:t>
      </w:r>
      <w:proofErr w:type="spellEnd"/>
      <w:r>
        <w:rPr>
          <w:rFonts w:ascii="Kaiti SC Regular" w:eastAsia="Kaiti SC Regular" w:hAnsi="Kaiti SC Regular" w:cs="Kaiti SC Regular" w:hint="eastAsia"/>
        </w:rPr>
        <w:t>]，</w:t>
      </w:r>
      <w:proofErr w:type="spellStart"/>
      <w:r>
        <w:rPr>
          <w:rFonts w:ascii="Kaiti SC Regular" w:eastAsia="Kaiti SC Regular" w:hAnsi="Kaiti SC Regular" w:cs="Kaiti SC Regular" w:hint="eastAsia"/>
        </w:rPr>
        <w:t>对每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(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t,s</w:t>
      </w:r>
      <w:proofErr w:type="gramEnd"/>
      <w:r>
        <w:rPr>
          <w:rFonts w:ascii="Kaiti SC Regular" w:eastAsia="Kaiti SC Regular" w:hAnsi="Kaiti SC Regular" w:cs="Kaiti SC Regular" w:hint="eastAsia"/>
        </w:rPr>
        <w:t>,i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) </w:t>
      </w:r>
      <w:proofErr w:type="spellStart"/>
      <w:r>
        <w:rPr>
          <w:rFonts w:ascii="Kaiti SC Regular" w:eastAsia="Kaiti SC Regular" w:hAnsi="Kaiti SC Regular" w:cs="Kaiti SC Regular" w:hint="eastAsia"/>
        </w:rPr>
        <w:t>成立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C9CB590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地块-作物匹配：若作物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j </w:t>
      </w:r>
      <w:proofErr w:type="spellStart"/>
      <w:r>
        <w:rPr>
          <w:rFonts w:ascii="Kaiti SC Regular" w:eastAsia="Kaiti SC Regular" w:hAnsi="Kaiti SC Regular" w:cs="Kaiti SC Regular" w:hint="eastAsia"/>
        </w:rPr>
        <w:t>不适宜地块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i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的当前季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s，则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x[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t,s</w:t>
      </w:r>
      <w:proofErr w:type="gramEnd"/>
      <w:r>
        <w:rPr>
          <w:rFonts w:ascii="Kaiti SC Regular" w:eastAsia="Kaiti SC Regular" w:hAnsi="Kaiti SC Regular" w:cs="Kaiti SC Regular" w:hint="eastAsia"/>
        </w:rPr>
        <w:t>,</w:t>
      </w:r>
      <w:proofErr w:type="gramStart"/>
      <w:r>
        <w:rPr>
          <w:rFonts w:ascii="Kaiti SC Regular" w:eastAsia="Kaiti SC Regular" w:hAnsi="Kaiti SC Regular" w:cs="Kaiti SC Regular" w:hint="eastAsia"/>
        </w:rPr>
        <w:t>i,j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>] = 0。</w:t>
      </w:r>
    </w:p>
    <w:p w14:paraId="22EE47A8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重茬约束：x</w:t>
      </w:r>
      <w:proofErr w:type="spellEnd"/>
      <w:r>
        <w:rPr>
          <w:rFonts w:ascii="Kaiti SC Regular" w:eastAsia="Kaiti SC Regular" w:hAnsi="Kaiti SC Regular" w:cs="Kaiti SC Regular" w:hint="eastAsia"/>
        </w:rPr>
        <w:t>[t,</w:t>
      </w:r>
      <w:proofErr w:type="gramStart"/>
      <w:r>
        <w:rPr>
          <w:rFonts w:ascii="Kaiti SC Regular" w:eastAsia="Kaiti SC Regular" w:hAnsi="Kaiti SC Regular" w:cs="Kaiti SC Regular" w:hint="eastAsia"/>
        </w:rPr>
        <w:t>1,i</w:t>
      </w:r>
      <w:proofErr w:type="gramEnd"/>
      <w:r>
        <w:rPr>
          <w:rFonts w:ascii="Kaiti SC Regular" w:eastAsia="Kaiti SC Regular" w:hAnsi="Kaiti SC Regular" w:cs="Kaiti SC Regular" w:hint="eastAsia"/>
        </w:rPr>
        <w:t>,j] + x[t,</w:t>
      </w:r>
      <w:proofErr w:type="gramStart"/>
      <w:r>
        <w:rPr>
          <w:rFonts w:ascii="Kaiti SC Regular" w:eastAsia="Kaiti SC Regular" w:hAnsi="Kaiti SC Regular" w:cs="Kaiti SC Regular" w:hint="eastAsia"/>
        </w:rPr>
        <w:t>2,i</w:t>
      </w:r>
      <w:proofErr w:type="gramEnd"/>
      <w:r>
        <w:rPr>
          <w:rFonts w:ascii="Kaiti SC Regular" w:eastAsia="Kaiti SC Regular" w:hAnsi="Kaiti SC Regular" w:cs="Kaiti SC Regular" w:hint="eastAsia"/>
        </w:rPr>
        <w:t>,j] + x[t+1,</w:t>
      </w:r>
      <w:proofErr w:type="gramStart"/>
      <w:r>
        <w:rPr>
          <w:rFonts w:ascii="Kaiti SC Regular" w:eastAsia="Kaiti SC Regular" w:hAnsi="Kaiti SC Regular" w:cs="Kaiti SC Regular" w:hint="eastAsia"/>
        </w:rPr>
        <w:t>1,i</w:t>
      </w:r>
      <w:proofErr w:type="gramEnd"/>
      <w:r>
        <w:rPr>
          <w:rFonts w:ascii="Kaiti SC Regular" w:eastAsia="Kaiti SC Regular" w:hAnsi="Kaiti SC Regular" w:cs="Kaiti SC Regular" w:hint="eastAsia"/>
        </w:rPr>
        <w:t xml:space="preserve">,j] </w:t>
      </w:r>
      <w:proofErr w:type="spellStart"/>
      <w:r>
        <w:rPr>
          <w:rFonts w:ascii="Kaiti SC Regular" w:eastAsia="Kaiti SC Regular" w:hAnsi="Kaiti SC Regular" w:cs="Kaiti SC Regular" w:hint="eastAsia"/>
        </w:rPr>
        <w:t>中相邻季同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j </w:t>
      </w:r>
      <w:proofErr w:type="spellStart"/>
      <w:r>
        <w:rPr>
          <w:rFonts w:ascii="Kaiti SC Regular" w:eastAsia="Kaiti SC Regular" w:hAnsi="Kaiti SC Regular" w:cs="Kaiti SC Regular" w:hint="eastAsia"/>
        </w:rPr>
        <w:t>不能同时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&gt; 0，可用 0-1 </w:t>
      </w:r>
      <w:proofErr w:type="spellStart"/>
      <w:r>
        <w:rPr>
          <w:rFonts w:ascii="Kaiti SC Regular" w:eastAsia="Kaiti SC Regular" w:hAnsi="Kaiti SC Regular" w:cs="Kaiti SC Regular" w:hint="eastAsia"/>
        </w:rPr>
        <w:t>指示变量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z </w:t>
      </w:r>
      <w:proofErr w:type="spellStart"/>
      <w:r>
        <w:rPr>
          <w:rFonts w:ascii="Kaiti SC Regular" w:eastAsia="Kaiti SC Regular" w:hAnsi="Kaiti SC Regular" w:cs="Kaiti SC Regular" w:hint="eastAsia"/>
        </w:rPr>
        <w:t>建模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A3FB2B4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豆类周期：Σ</w:t>
      </w:r>
      <w:proofErr w:type="spellEnd"/>
      <w:r>
        <w:rPr>
          <w:rFonts w:ascii="Kaiti SC Regular" w:eastAsia="Kaiti SC Regular" w:hAnsi="Kaiti SC Regular" w:cs="Kaiti SC Regular" w:hint="eastAsia"/>
        </w:rPr>
        <w:t>_{k=t..t+2} Σ_{</w:t>
      </w:r>
      <w:proofErr w:type="spellStart"/>
      <w:r>
        <w:rPr>
          <w:rFonts w:ascii="Kaiti SC Regular" w:eastAsia="Kaiti SC Regular" w:hAnsi="Kaiti SC Regular" w:cs="Kaiti SC Regular" w:hint="eastAsia"/>
        </w:rPr>
        <w:t>j∈豆类</w:t>
      </w:r>
      <w:proofErr w:type="spellEnd"/>
      <w:r>
        <w:rPr>
          <w:rFonts w:ascii="Kaiti SC Regular" w:eastAsia="Kaiti SC Regular" w:hAnsi="Kaiti SC Regular" w:cs="Kaiti SC Regular" w:hint="eastAsia"/>
        </w:rPr>
        <w:t>} (x[k,</w:t>
      </w:r>
      <w:proofErr w:type="gramStart"/>
      <w:r>
        <w:rPr>
          <w:rFonts w:ascii="Kaiti SC Regular" w:eastAsia="Kaiti SC Regular" w:hAnsi="Kaiti SC Regular" w:cs="Kaiti SC Regular" w:hint="eastAsia"/>
        </w:rPr>
        <w:t>1,i</w:t>
      </w:r>
      <w:proofErr w:type="gramEnd"/>
      <w:r>
        <w:rPr>
          <w:rFonts w:ascii="Kaiti SC Regular" w:eastAsia="Kaiti SC Regular" w:hAnsi="Kaiti SC Regular" w:cs="Kaiti SC Regular" w:hint="eastAsia"/>
        </w:rPr>
        <w:t>,</w:t>
      </w:r>
      <w:proofErr w:type="gramStart"/>
      <w:r>
        <w:rPr>
          <w:rFonts w:ascii="Kaiti SC Regular" w:eastAsia="Kaiti SC Regular" w:hAnsi="Kaiti SC Regular" w:cs="Kaiti SC Regular" w:hint="eastAsia"/>
        </w:rPr>
        <w:t>j]+</w:t>
      </w:r>
      <w:proofErr w:type="gramEnd"/>
      <w:r>
        <w:rPr>
          <w:rFonts w:ascii="Kaiti SC Regular" w:eastAsia="Kaiti SC Regular" w:hAnsi="Kaiti SC Regular" w:cs="Kaiti SC Regular" w:hint="eastAsia"/>
        </w:rPr>
        <w:t>x[k,</w:t>
      </w:r>
      <w:proofErr w:type="gramStart"/>
      <w:r>
        <w:rPr>
          <w:rFonts w:ascii="Kaiti SC Regular" w:eastAsia="Kaiti SC Regular" w:hAnsi="Kaiti SC Regular" w:cs="Kaiti SC Regular" w:hint="eastAsia"/>
        </w:rPr>
        <w:t>2,i</w:t>
      </w:r>
      <w:proofErr w:type="gramEnd"/>
      <w:r>
        <w:rPr>
          <w:rFonts w:ascii="Kaiti SC Regular" w:eastAsia="Kaiti SC Regular" w:hAnsi="Kaiti SC Regular" w:cs="Kaiti SC Regular" w:hint="eastAsia"/>
        </w:rPr>
        <w:t xml:space="preserve">,j]) ≥ </w:t>
      </w:r>
      <w:proofErr w:type="spellStart"/>
      <w:r>
        <w:rPr>
          <w:rFonts w:ascii="Kaiti SC Regular" w:eastAsia="Kaiti SC Regular" w:hAnsi="Kaiti SC Regular" w:cs="Kaiti SC Regular" w:hint="eastAsia"/>
        </w:rPr>
        <w:t>ε_i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68B75F7B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销售约束：q</w:t>
      </w:r>
      <w:proofErr w:type="spellEnd"/>
      <w:r>
        <w:rPr>
          <w:rFonts w:ascii="Kaiti SC Regular" w:eastAsia="Kaiti SC Regular" w:hAnsi="Kaiti SC Regular" w:cs="Kaiti SC Regular" w:hint="eastAsia"/>
        </w:rPr>
        <w:t>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 xml:space="preserve">] ≤ </w:t>
      </w:r>
      <w:proofErr w:type="spellStart"/>
      <w:r>
        <w:rPr>
          <w:rFonts w:ascii="Kaiti SC Regular" w:eastAsia="Kaiti SC Regular" w:hAnsi="Kaiti SC Regular" w:cs="Kaiti SC Regular" w:hint="eastAsia"/>
        </w:rPr>
        <w:t>需求上限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D[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>]；r[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>] = y[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>] − q[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t,j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>]。</w:t>
      </w:r>
    </w:p>
    <w:p w14:paraId="5DD6E572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分散度约束：引入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0-1 </w:t>
      </w:r>
      <w:proofErr w:type="spellStart"/>
      <w:r>
        <w:rPr>
          <w:rFonts w:ascii="Kaiti SC Regular" w:eastAsia="Kaiti SC Regular" w:hAnsi="Kaiti SC Regular" w:cs="Kaiti SC Regular" w:hint="eastAsia"/>
        </w:rPr>
        <w:t>变量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u[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t,i</w:t>
      </w:r>
      <w:proofErr w:type="gramEnd"/>
      <w:r>
        <w:rPr>
          <w:rFonts w:ascii="Kaiti SC Regular" w:eastAsia="Kaiti SC Regular" w:hAnsi="Kaiti SC Regular" w:cs="Kaiti SC Regular" w:hint="eastAsia"/>
        </w:rPr>
        <w:t>,j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] </w:t>
      </w:r>
      <w:proofErr w:type="spellStart"/>
      <w:r>
        <w:rPr>
          <w:rFonts w:ascii="Kaiti SC Regular" w:eastAsia="Kaiti SC Regular" w:hAnsi="Kaiti SC Regular" w:cs="Kaiti SC Regular" w:hint="eastAsia"/>
        </w:rPr>
        <w:t>表示地块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i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是否种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j，Σ_i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u[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t,i</w:t>
      </w:r>
      <w:proofErr w:type="gramEnd"/>
      <w:r>
        <w:rPr>
          <w:rFonts w:ascii="Kaiti SC Regular" w:eastAsia="Kaiti SC Regular" w:hAnsi="Kaiti SC Regular" w:cs="Kaiti SC Regular" w:hint="eastAsia"/>
        </w:rPr>
        <w:t>,j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] ≤ </w:t>
      </w:r>
      <w:proofErr w:type="spellStart"/>
      <w:r>
        <w:rPr>
          <w:rFonts w:ascii="Kaiti SC Regular" w:eastAsia="Kaiti SC Regular" w:hAnsi="Kaiti SC Regular" w:cs="Kaiti SC Regular" w:hint="eastAsia"/>
        </w:rPr>
        <w:t>K_j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82D389C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28"/>
        </w:rPr>
        <w:t xml:space="preserve">5) </w:t>
      </w:r>
      <w:proofErr w:type="spellStart"/>
      <w:r>
        <w:rPr>
          <w:rFonts w:ascii="Kaiti SC Regular" w:eastAsia="Kaiti SC Regular" w:hAnsi="Kaiti SC Regular" w:cs="Kaiti SC Regular" w:hint="eastAsia"/>
          <w:b/>
          <w:sz w:val="28"/>
        </w:rPr>
        <w:t>求解算法</w:t>
      </w:r>
      <w:proofErr w:type="spellEnd"/>
    </w:p>
    <w:p w14:paraId="19E16542" w14:textId="77777777" w:rsidR="009434D9" w:rsidRDefault="00000000">
      <w:pPr>
        <w:spacing w:after="60" w:line="360" w:lineRule="auto"/>
        <w:ind w:firstLineChars="100" w:firstLine="2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问 1 </w:t>
      </w:r>
      <w:proofErr w:type="spellStart"/>
      <w:r>
        <w:rPr>
          <w:rFonts w:ascii="Kaiti SC Regular" w:eastAsia="Kaiti SC Regular" w:hAnsi="Kaiti SC Regular" w:cs="Kaiti SC Regular" w:hint="eastAsia"/>
        </w:rPr>
        <w:t>可直接用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gramStart"/>
      <w:r>
        <w:rPr>
          <w:rFonts w:ascii="Kaiti SC Regular" w:eastAsia="Kaiti SC Regular" w:hAnsi="Kaiti SC Regular" w:cs="Kaiti SC Regular" w:hint="eastAsia"/>
        </w:rPr>
        <w:t>MILP(</w:t>
      </w:r>
      <w:proofErr w:type="spellStart"/>
      <w:proofErr w:type="gramEnd"/>
      <w:r>
        <w:rPr>
          <w:rFonts w:ascii="Kaiti SC Regular" w:eastAsia="Kaiti SC Regular" w:hAnsi="Kaiti SC Regular" w:cs="Kaiti SC Regular" w:hint="eastAsia"/>
        </w:rPr>
        <w:t>PuLP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CBC 或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Gurobi</w:t>
      </w:r>
      <w:proofErr w:type="spellEnd"/>
      <w:r>
        <w:rPr>
          <w:rFonts w:ascii="Kaiti SC Regular" w:eastAsia="Kaiti SC Regular" w:hAnsi="Kaiti SC Regular" w:cs="Kaiti SC Regular" w:hint="eastAsia"/>
        </w:rPr>
        <w:t>)</w:t>
      </w:r>
      <w:proofErr w:type="spellStart"/>
      <w:r>
        <w:rPr>
          <w:rFonts w:ascii="Kaiti SC Regular" w:eastAsia="Kaiti SC Regular" w:hAnsi="Kaiti SC Regular" w:cs="Kaiti SC Regular" w:hint="eastAsia"/>
        </w:rPr>
        <w:t>在几十秒到几分钟内解出</w:t>
      </w:r>
      <w:proofErr w:type="gramEnd"/>
      <w:r>
        <w:rPr>
          <w:rFonts w:ascii="Kaiti SC Regular" w:eastAsia="Kaiti SC Regular" w:hAnsi="Kaiti SC Regular" w:cs="Kaiti SC Regular" w:hint="eastAsia"/>
        </w:rPr>
        <w:t>。以下为骨架代码</w:t>
      </w:r>
      <w:proofErr w:type="spellEnd"/>
      <w:r>
        <w:rPr>
          <w:rFonts w:ascii="Kaiti SC Regular" w:eastAsia="Kaiti SC Regular" w:hAnsi="Kaiti SC Regular" w:cs="Kaiti SC Regular" w:hint="eastAsia"/>
        </w:rPr>
        <w:t>：</w:t>
      </w:r>
    </w:p>
    <w:p w14:paraId="76F64B5F" w14:textId="77777777" w:rsidR="009434D9" w:rsidRDefault="00000000">
      <w:pPr>
        <w:spacing w:after="60" w:line="288" w:lineRule="auto"/>
        <w:ind w:left="283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sz w:val="18"/>
        </w:rPr>
        <w:t>from pulp import *</w:t>
      </w:r>
      <w:r>
        <w:rPr>
          <w:rFonts w:ascii="Kaiti SC Regular" w:eastAsia="Kaiti SC Regular" w:hAnsi="Kaiti SC Regular" w:cs="Kaiti SC Regular" w:hint="eastAsia"/>
          <w:sz w:val="18"/>
        </w:rPr>
        <w:br/>
        <w:t>years = range(1,8); seasons=[1,2]; plots=range(1,55); crops=range(1,42)</w:t>
      </w:r>
      <w:r>
        <w:rPr>
          <w:rFonts w:ascii="Kaiti SC Regular" w:eastAsia="Kaiti SC Regular" w:hAnsi="Kaiti SC Regular" w:cs="Kaiti SC Regular" w:hint="eastAsia"/>
          <w:sz w:val="18"/>
        </w:rPr>
        <w:br/>
        <w:t xml:space="preserve">m =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LpProblem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('crop',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LpMaximize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)</w:t>
      </w:r>
      <w:r>
        <w:rPr>
          <w:rFonts w:ascii="Kaiti SC Regular" w:eastAsia="Kaiti SC Regular" w:hAnsi="Kaiti SC Regular" w:cs="Kaiti SC Regular" w:hint="eastAsia"/>
          <w:sz w:val="18"/>
        </w:rPr>
        <w:br/>
        <w:t xml:space="preserve">x =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LpVariable.dicts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('x', (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years,seasons,plots,crops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),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lowBound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=0)</w:t>
      </w:r>
      <w:r>
        <w:rPr>
          <w:rFonts w:ascii="Kaiti SC Regular" w:eastAsia="Kaiti SC Regular" w:hAnsi="Kaiti SC Regular" w:cs="Kaiti SC Regular" w:hint="eastAsia"/>
          <w:sz w:val="18"/>
        </w:rPr>
        <w:br/>
        <w:t xml:space="preserve">#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面积约束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br/>
        <w:t>for t in years:</w:t>
      </w:r>
      <w:r>
        <w:rPr>
          <w:rFonts w:ascii="Kaiti SC Regular" w:eastAsia="Kaiti SC Regular" w:hAnsi="Kaiti SC Regular" w:cs="Kaiti SC Regular" w:hint="eastAsia"/>
          <w:sz w:val="18"/>
        </w:rPr>
        <w:br/>
        <w:t xml:space="preserve">    for s in seasons:</w:t>
      </w:r>
      <w:r>
        <w:rPr>
          <w:rFonts w:ascii="Kaiti SC Regular" w:eastAsia="Kaiti SC Regular" w:hAnsi="Kaiti SC Regular" w:cs="Kaiti SC Regular" w:hint="eastAsia"/>
          <w:sz w:val="18"/>
        </w:rPr>
        <w:br/>
        <w:t xml:space="preserve">        for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i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 in plots:</w:t>
      </w:r>
      <w:r>
        <w:rPr>
          <w:rFonts w:ascii="Kaiti SC Regular" w:eastAsia="Kaiti SC Regular" w:hAnsi="Kaiti SC Regular" w:cs="Kaiti SC Regular" w:hint="eastAsia"/>
          <w:sz w:val="18"/>
        </w:rPr>
        <w:br/>
        <w:t xml:space="preserve">            m +=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lpSum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(x[t][s][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i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][j] for j in crops) &lt;= AREA[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i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]</w:t>
      </w:r>
      <w:r>
        <w:rPr>
          <w:rFonts w:ascii="Kaiti SC Regular" w:eastAsia="Kaiti SC Regular" w:hAnsi="Kaiti SC Regular" w:cs="Kaiti SC Regular" w:hint="eastAsia"/>
          <w:sz w:val="18"/>
        </w:rPr>
        <w:br/>
      </w:r>
      <w:r>
        <w:rPr>
          <w:rFonts w:ascii="Kaiti SC Regular" w:eastAsia="Kaiti SC Regular" w:hAnsi="Kaiti SC Regular" w:cs="Kaiti SC Regular" w:hint="eastAsia"/>
          <w:sz w:val="18"/>
        </w:rPr>
        <w:lastRenderedPageBreak/>
        <w:t xml:space="preserve">#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目标函数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(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简写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)</w:t>
      </w:r>
      <w:r>
        <w:rPr>
          <w:rFonts w:ascii="Kaiti SC Regular" w:eastAsia="Kaiti SC Regular" w:hAnsi="Kaiti SC Regular" w:cs="Kaiti SC Regular" w:hint="eastAsia"/>
          <w:sz w:val="18"/>
        </w:rPr>
        <w:br/>
        <w:t xml:space="preserve">m +=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lpSum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(PRICE[t][j]*SALE[t][j] - COST[t][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i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][j]*x[t][s][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i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][j]</w:t>
      </w:r>
      <w:r>
        <w:rPr>
          <w:rFonts w:ascii="Kaiti SC Regular" w:eastAsia="Kaiti SC Regular" w:hAnsi="Kaiti SC Regular" w:cs="Kaiti SC Regular" w:hint="eastAsia"/>
          <w:sz w:val="18"/>
        </w:rPr>
        <w:br/>
        <w:t xml:space="preserve">           for t in years for s in seasons for 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i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 xml:space="preserve"> in plots for j in crops)</w:t>
      </w:r>
      <w:r>
        <w:rPr>
          <w:rFonts w:ascii="Kaiti SC Regular" w:eastAsia="Kaiti SC Regular" w:hAnsi="Kaiti SC Regular" w:cs="Kaiti SC Regular" w:hint="eastAsia"/>
          <w:sz w:val="18"/>
        </w:rPr>
        <w:br/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m.solve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(PULP_CBC_CMD(</w:t>
      </w:r>
      <w:proofErr w:type="spellStart"/>
      <w:r>
        <w:rPr>
          <w:rFonts w:ascii="Kaiti SC Regular" w:eastAsia="Kaiti SC Regular" w:hAnsi="Kaiti SC Regular" w:cs="Kaiti SC Regular" w:hint="eastAsia"/>
          <w:sz w:val="18"/>
        </w:rPr>
        <w:t>timeLimit</w:t>
      </w:r>
      <w:proofErr w:type="spellEnd"/>
      <w:r>
        <w:rPr>
          <w:rFonts w:ascii="Kaiti SC Regular" w:eastAsia="Kaiti SC Regular" w:hAnsi="Kaiti SC Regular" w:cs="Kaiti SC Regular" w:hint="eastAsia"/>
          <w:sz w:val="18"/>
        </w:rPr>
        <w:t>=600))</w:t>
      </w:r>
      <w:r>
        <w:rPr>
          <w:rFonts w:ascii="Kaiti SC Regular" w:eastAsia="Kaiti SC Regular" w:hAnsi="Kaiti SC Regular" w:cs="Kaiti SC Regular" w:hint="eastAsia"/>
          <w:sz w:val="18"/>
        </w:rPr>
        <w:br/>
      </w:r>
    </w:p>
    <w:p w14:paraId="61B676C4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问 2 </w:t>
      </w:r>
      <w:proofErr w:type="spellStart"/>
      <w:r>
        <w:rPr>
          <w:rFonts w:ascii="Kaiti SC Regular" w:eastAsia="Kaiti SC Regular" w:hAnsi="Kaiti SC Regular" w:cs="Kaiti SC Regular" w:hint="eastAsia"/>
        </w:rPr>
        <w:t>引入销量、单价、成本的年波动，可写成鲁棒优化：把参数写成名义值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± δ% </w:t>
      </w:r>
      <w:proofErr w:type="spellStart"/>
      <w:r>
        <w:rPr>
          <w:rFonts w:ascii="Kaiti SC Regular" w:eastAsia="Kaiti SC Regular" w:hAnsi="Kaiti SC Regular" w:cs="Kaiti SC Regular" w:hint="eastAsia"/>
        </w:rPr>
        <w:t>的区间，在最坏情况下最大化利润；也可用两阶段随机规划，第一阶段决定种植计划、第二阶段决定销售，采用蒙特卡罗抽样多组场景取均值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FF735C4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问 3 </w:t>
      </w:r>
      <w:proofErr w:type="spellStart"/>
      <w:r>
        <w:rPr>
          <w:rFonts w:ascii="Kaiti SC Regular" w:eastAsia="Kaiti SC Regular" w:hAnsi="Kaiti SC Regular" w:cs="Kaiti SC Regular" w:hint="eastAsia"/>
        </w:rPr>
        <w:t>考虑作物之间的替代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互补相关性，可在目标函数里加入相关系数矩阵，</w:t>
      </w:r>
      <w:proofErr w:type="gramStart"/>
      <w:r>
        <w:rPr>
          <w:rFonts w:ascii="Kaiti SC Regular" w:eastAsia="Kaiti SC Regular" w:hAnsi="Kaiti SC Regular" w:cs="Kaiti SC Regular" w:hint="eastAsia"/>
        </w:rPr>
        <w:t>或用蒙特卡罗抽样时保持相关结构</w:t>
      </w:r>
      <w:proofErr w:type="spellEnd"/>
      <w:r>
        <w:rPr>
          <w:rFonts w:ascii="Kaiti SC Regular" w:eastAsia="Kaiti SC Regular" w:hAnsi="Kaiti SC Regular" w:cs="Kaiti SC Regular" w:hint="eastAsia"/>
        </w:rPr>
        <w:t>(</w:t>
      </w:r>
      <w:proofErr w:type="gramEnd"/>
      <w:r>
        <w:rPr>
          <w:rFonts w:ascii="Kaiti SC Regular" w:eastAsia="Kaiti SC Regular" w:hAnsi="Kaiti SC Regular" w:cs="Kaiti SC Regular" w:hint="eastAsia"/>
        </w:rPr>
        <w:t xml:space="preserve">Copula 或 Cholesky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分解</w:t>
      </w:r>
      <w:proofErr w:type="spellEnd"/>
      <w:r>
        <w:rPr>
          <w:rFonts w:ascii="Kaiti SC Regular" w:eastAsia="Kaiti SC Regular" w:hAnsi="Kaiti SC Regular" w:cs="Kaiti SC Regular" w:hint="eastAsia"/>
        </w:rPr>
        <w:t>)。</w:t>
      </w:r>
      <w:proofErr w:type="gramEnd"/>
    </w:p>
    <w:p w14:paraId="39D65DA5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28"/>
        </w:rPr>
        <w:t xml:space="preserve">6) </w:t>
      </w:r>
      <w:proofErr w:type="spellStart"/>
      <w:r>
        <w:rPr>
          <w:rFonts w:ascii="Kaiti SC Regular" w:eastAsia="Kaiti SC Regular" w:hAnsi="Kaiti SC Regular" w:cs="Kaiti SC Regular" w:hint="eastAsia"/>
          <w:b/>
          <w:sz w:val="28"/>
        </w:rPr>
        <w:t>结果分析</w:t>
      </w:r>
      <w:proofErr w:type="spellEnd"/>
    </w:p>
    <w:p w14:paraId="6FD35AAE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输出每年每季每地块的种植方案表；再画一张作物在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34 </w:t>
      </w:r>
      <w:proofErr w:type="spellStart"/>
      <w:r>
        <w:rPr>
          <w:rFonts w:ascii="Kaiti SC Regular" w:eastAsia="Kaiti SC Regular" w:hAnsi="Kaiti SC Regular" w:cs="Kaiti SC Regular" w:hint="eastAsia"/>
        </w:rPr>
        <w:t>地块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× 7 年 × 2 季 </w:t>
      </w:r>
      <w:proofErr w:type="spellStart"/>
      <w:r>
        <w:rPr>
          <w:rFonts w:ascii="Kaiti SC Regular" w:eastAsia="Kaiti SC Regular" w:hAnsi="Kaiti SC Regular" w:cs="Kaiti SC Regular" w:hint="eastAsia"/>
        </w:rPr>
        <w:t>的热力图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A4AB9F4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灵敏度分析：把小麦价格±20%波动，绘制利润曲线，说明模型对哪种作物最敏感。</w:t>
      </w:r>
    </w:p>
    <w:p w14:paraId="3FCC791E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对比策略：</w:t>
      </w:r>
      <w:proofErr w:type="gramStart"/>
      <w:r>
        <w:rPr>
          <w:rFonts w:ascii="Kaiti SC Regular" w:eastAsia="Kaiti SC Regular" w:hAnsi="Kaiti SC Regular" w:cs="Kaiti SC Regular" w:hint="eastAsia"/>
        </w:rPr>
        <w:t>把“</w:t>
      </w:r>
      <w:proofErr w:type="gramEnd"/>
      <w:r>
        <w:rPr>
          <w:rFonts w:ascii="Kaiti SC Regular" w:eastAsia="Kaiti SC Regular" w:hAnsi="Kaiti SC Regular" w:cs="Kaiti SC Regular" w:hint="eastAsia"/>
        </w:rPr>
        <w:t>允许合种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vs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只允许单种”两种模型结果并列</w:t>
      </w:r>
      <w:proofErr w:type="gramEnd"/>
      <w:r>
        <w:rPr>
          <w:rFonts w:ascii="Kaiti SC Regular" w:eastAsia="Kaiti SC Regular" w:hAnsi="Kaiti SC Regular" w:cs="Kaiti SC Regular" w:hint="eastAsia"/>
        </w:rPr>
        <w:t>，展示合种带来的利润增量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24F4593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28"/>
        </w:rPr>
        <w:t xml:space="preserve">7) </w:t>
      </w:r>
      <w:proofErr w:type="spellStart"/>
      <w:r>
        <w:rPr>
          <w:rFonts w:ascii="Kaiti SC Regular" w:eastAsia="Kaiti SC Regular" w:hAnsi="Kaiti SC Regular" w:cs="Kaiti SC Regular" w:hint="eastAsia"/>
          <w:b/>
          <w:sz w:val="28"/>
        </w:rPr>
        <w:t>论文写作要点</w:t>
      </w:r>
      <w:proofErr w:type="spellEnd"/>
    </w:p>
    <w:p w14:paraId="562CCB6D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摘要必须把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7 </w:t>
      </w:r>
      <w:proofErr w:type="spellStart"/>
      <w:r>
        <w:rPr>
          <w:rFonts w:ascii="Kaiti SC Regular" w:eastAsia="Kaiti SC Regular" w:hAnsi="Kaiti SC Regular" w:cs="Kaiti SC Regular" w:hint="eastAsia"/>
        </w:rPr>
        <w:t>年总利润数值、关键结论直接写出来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F850930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lang w:eastAsia="zh-CN"/>
        </w:rPr>
        <w:t>开始一句话说背景，中间</w:t>
      </w:r>
      <w:proofErr w:type="spellStart"/>
      <w:r>
        <w:rPr>
          <w:rFonts w:ascii="Kaiti SC Regular" w:eastAsia="Kaiti SC Regular" w:hAnsi="Kaiti SC Regular" w:cs="Kaiti SC Regular" w:hint="eastAsia"/>
        </w:rPr>
        <w:t>展开模型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，</w:t>
      </w:r>
      <w:proofErr w:type="spellStart"/>
      <w:r>
        <w:rPr>
          <w:rFonts w:ascii="Kaiti SC Regular" w:eastAsia="Kaiti SC Regular" w:hAnsi="Kaiti SC Regular" w:cs="Kaiti SC Regular" w:hint="eastAsia"/>
        </w:rPr>
        <w:t>每问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最后</w:t>
      </w:r>
      <w:proofErr w:type="spellStart"/>
      <w:r>
        <w:rPr>
          <w:rFonts w:ascii="Kaiti SC Regular" w:eastAsia="Kaiti SC Regular" w:hAnsi="Kaiti SC Regular" w:cs="Kaiti SC Regular" w:hint="eastAsia"/>
        </w:rPr>
        <w:t>一句话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写</w:t>
      </w:r>
      <w:proofErr w:type="spellStart"/>
      <w:r>
        <w:rPr>
          <w:rFonts w:ascii="Kaiti SC Regular" w:eastAsia="Kaiti SC Regular" w:hAnsi="Kaiti SC Regular" w:cs="Kaiti SC Regular" w:hint="eastAsia"/>
        </w:rPr>
        <w:t>结论；结果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DBE4230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把重茬约束和豆类周期约束作为标出，评委易于看到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6FE1DC8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四、这道题的常见坑</w:t>
      </w:r>
      <w:proofErr w:type="spellEnd"/>
    </w:p>
    <w:p w14:paraId="5DC93C53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把“季”和</w:t>
      </w:r>
      <w:proofErr w:type="gramEnd"/>
      <w:r>
        <w:rPr>
          <w:rFonts w:ascii="Kaiti SC Regular" w:eastAsia="Kaiti SC Regular" w:hAnsi="Kaiti SC Regular" w:cs="Kaiti SC Regular" w:hint="eastAsia"/>
        </w:rPr>
        <w:t>“</w:t>
      </w:r>
      <w:proofErr w:type="gramStart"/>
      <w:r>
        <w:rPr>
          <w:rFonts w:ascii="Kaiti SC Regular" w:eastAsia="Kaiti SC Regular" w:hAnsi="Kaiti SC Regular" w:cs="Kaiti SC Regular" w:hint="eastAsia"/>
        </w:rPr>
        <w:t>年”的下标搞混</w:t>
      </w:r>
      <w:proofErr w:type="gramEnd"/>
      <w:r>
        <w:rPr>
          <w:rFonts w:ascii="Kaiti SC Regular" w:eastAsia="Kaiti SC Regular" w:hAnsi="Kaiti SC Regular" w:cs="Kaiti SC Regular" w:hint="eastAsia"/>
        </w:rPr>
        <w:t>：水浇地一季或两季，不能一刀切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C1C1E9D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重茬约束建成任意两季不同作物，实际只需相邻季不同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DCF1413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忘了合种带来的多变量组合，导致产量算错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C41E8BA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lastRenderedPageBreak/>
        <w:t xml:space="preserve">问 2/3 </w:t>
      </w:r>
      <w:proofErr w:type="spellStart"/>
      <w:r>
        <w:rPr>
          <w:rFonts w:ascii="Kaiti SC Regular" w:eastAsia="Kaiti SC Regular" w:hAnsi="Kaiti SC Regular" w:cs="Kaiti SC Regular" w:hint="eastAsia"/>
        </w:rPr>
        <w:t>直接把不确定性放进决策变量而不是参数，导致模型不收敛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78A20E2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591C3493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2A19C744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39FE49B4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6B5E5B99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1DECFB4A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2770FF5B" w14:textId="77777777" w:rsidR="009434D9" w:rsidRDefault="00000000">
      <w:pPr>
        <w:spacing w:before="480"/>
        <w:jc w:val="center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44"/>
        </w:rPr>
        <w:t>第</w:t>
      </w:r>
      <w:r>
        <w:rPr>
          <w:rFonts w:ascii="Kaiti SC Regular" w:eastAsia="Kaiti SC Regular" w:hAnsi="Kaiti SC Regular" w:cs="Kaiti SC Regular" w:hint="eastAsia"/>
          <w:b/>
          <w:sz w:val="44"/>
          <w:lang w:eastAsia="zh-CN"/>
        </w:rPr>
        <w:t>四</w:t>
      </w:r>
      <w:r>
        <w:rPr>
          <w:rFonts w:ascii="Kaiti SC Regular" w:eastAsia="Kaiti SC Regular" w:hAnsi="Kaiti SC Regular" w:cs="Kaiti SC Regular" w:hint="eastAsia"/>
          <w:b/>
          <w:sz w:val="44"/>
        </w:rPr>
        <w:t>讲</w:t>
      </w:r>
      <w:r>
        <w:rPr>
          <w:rFonts w:ascii="Kaiti SC Regular" w:eastAsia="Kaiti SC Regular" w:hAnsi="Kaiti SC Regular" w:cs="Kaiti SC Regular" w:hint="eastAsia"/>
          <w:b/>
          <w:sz w:val="44"/>
          <w:lang w:eastAsia="zh-CN"/>
        </w:rPr>
        <w:t xml:space="preserve">  </w:t>
      </w:r>
      <w:r>
        <w:rPr>
          <w:rFonts w:ascii="Kaiti SC Regular" w:eastAsia="Kaiti SC Regular" w:hAnsi="Kaiti SC Regular" w:cs="Kaiti SC Regular" w:hint="eastAsia"/>
          <w:b/>
          <w:sz w:val="44"/>
        </w:rPr>
        <w:t xml:space="preserve">2025 与 2024 </w:t>
      </w:r>
      <w:proofErr w:type="spellStart"/>
      <w:r>
        <w:rPr>
          <w:rFonts w:ascii="Kaiti SC Regular" w:eastAsia="Kaiti SC Regular" w:hAnsi="Kaiti SC Regular" w:cs="Kaiti SC Regular" w:hint="eastAsia"/>
          <w:b/>
          <w:sz w:val="44"/>
        </w:rPr>
        <w:t>真题横向对比</w:t>
      </w:r>
      <w:proofErr w:type="spellEnd"/>
    </w:p>
    <w:p w14:paraId="350105C0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一、为什么要横向对比</w:t>
      </w:r>
      <w:proofErr w:type="spellEnd"/>
    </w:p>
    <w:p w14:paraId="0346595E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横向对比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6 </w:t>
      </w:r>
      <w:proofErr w:type="spellStart"/>
      <w:r>
        <w:rPr>
          <w:rFonts w:ascii="Kaiti SC Regular" w:eastAsia="Kaiti SC Regular" w:hAnsi="Kaiti SC Regular" w:cs="Kaiti SC Regular" w:hint="eastAsia"/>
        </w:rPr>
        <w:t>道真题</w:t>
      </w:r>
      <w:proofErr w:type="spellEnd"/>
      <w:r>
        <w:rPr>
          <w:rFonts w:ascii="Kaiti SC Regular" w:eastAsia="Kaiti SC Regular" w:hAnsi="Kaiti SC Regular" w:cs="Kaiti SC Regular" w:hint="eastAsia"/>
        </w:rPr>
        <w:t>，</w:t>
      </w:r>
      <w:r>
        <w:rPr>
          <w:rFonts w:ascii="Kaiti SC Regular" w:eastAsia="Kaiti SC Regular" w:hAnsi="Kaiti SC Regular" w:cs="Kaiti SC Regular" w:hint="eastAsia"/>
          <w:lang w:eastAsia="zh-CN"/>
        </w:rPr>
        <w:t>可以</w:t>
      </w:r>
      <w:proofErr w:type="spellStart"/>
      <w:r>
        <w:rPr>
          <w:rFonts w:ascii="Kaiti SC Regular" w:eastAsia="Kaiti SC Regular" w:hAnsi="Kaiti SC Regular" w:cs="Kaiti SC Regular" w:hint="eastAsia"/>
        </w:rPr>
        <w:t>看到同一个流程如何应对不同题型：几何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物理机理题、优化题、数据分析题、概率题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CDF0A9E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32"/>
        </w:rPr>
        <w:t xml:space="preserve">二、2025 A 题 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烟幕干扰弹的投放策略</w:t>
      </w:r>
      <w:proofErr w:type="spellEnd"/>
    </w:p>
    <w:p w14:paraId="53A73454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题干：无人机在特定空域巡飞，投放烟幕干扰弹在来袭导弹和真目标之间形成遮蔽；每架无人机投放两枚至少间隔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1 </w:t>
      </w:r>
      <w:proofErr w:type="spellStart"/>
      <w:r>
        <w:rPr>
          <w:rFonts w:ascii="Kaiti SC Regular" w:eastAsia="Kaiti SC Regular" w:hAnsi="Kaiti SC Regular" w:cs="Kaiti SC Regular" w:hint="eastAsia"/>
        </w:rPr>
        <w:t>s；干扰弹起爆后瞬时形成球状云团，以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 m/s </w:t>
      </w:r>
      <w:proofErr w:type="spellStart"/>
      <w:r>
        <w:rPr>
          <w:rFonts w:ascii="Kaiti SC Regular" w:eastAsia="Kaiti SC Regular" w:hAnsi="Kaiti SC Regular" w:cs="Kaiti SC Regular" w:hint="eastAsia"/>
        </w:rPr>
        <w:t>匀速下沉；云团中心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10 m </w:t>
      </w:r>
      <w:proofErr w:type="spellStart"/>
      <w:r>
        <w:rPr>
          <w:rFonts w:ascii="Kaiti SC Regular" w:eastAsia="Kaiti SC Regular" w:hAnsi="Kaiti SC Regular" w:cs="Kaiti SC Regular" w:hint="eastAsia"/>
        </w:rPr>
        <w:t>内起爆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20 s </w:t>
      </w:r>
      <w:proofErr w:type="spellStart"/>
      <w:r>
        <w:rPr>
          <w:rFonts w:ascii="Kaiti SC Regular" w:eastAsia="Kaiti SC Regular" w:hAnsi="Kaiti SC Regular" w:cs="Kaiti SC Regular" w:hint="eastAsia"/>
        </w:rPr>
        <w:t>内可提供有效遮蔽；导弹速度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300 m/</w:t>
      </w:r>
      <w:proofErr w:type="spellStart"/>
      <w:r>
        <w:rPr>
          <w:rFonts w:ascii="Kaiti SC Regular" w:eastAsia="Kaiti SC Regular" w:hAnsi="Kaiti SC Regular" w:cs="Kaiti SC Regular" w:hint="eastAsia"/>
        </w:rPr>
        <w:t>s，飞向假目标；给出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 </w:t>
      </w:r>
      <w:proofErr w:type="spellStart"/>
      <w:r>
        <w:rPr>
          <w:rFonts w:ascii="Kaiti SC Regular" w:eastAsia="Kaiti SC Regular" w:hAnsi="Kaiti SC Regular" w:cs="Kaiti SC Regular" w:hint="eastAsia"/>
        </w:rPr>
        <w:t>枚导弹和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5 </w:t>
      </w:r>
      <w:proofErr w:type="spellStart"/>
      <w:r>
        <w:rPr>
          <w:rFonts w:ascii="Kaiti SC Regular" w:eastAsia="Kaiti SC Regular" w:hAnsi="Kaiti SC Regular" w:cs="Kaiti SC Regular" w:hint="eastAsia"/>
        </w:rPr>
        <w:t>架无人机的三维初始坐标。求各问下无人机的航向、速度、投放点、起爆点，使有效遮蔽时长最大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508F5EB2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类型：几何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非线性优化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多智能体协同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730A6E3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决策变量：每架无人机的航向角、速度、</w:t>
      </w:r>
      <w:r>
        <w:rPr>
          <w:rFonts w:ascii="Kaiti SC Bold" w:eastAsia="Kaiti SC Bold" w:hAnsi="Kaiti SC Bold" w:cs="Kaiti SC Bold" w:hint="eastAsia"/>
          <w:b/>
          <w:bCs/>
          <w:highlight w:val="yellow"/>
        </w:rPr>
        <w:t>每枚干扰弹的投放时刻</w:t>
      </w:r>
      <w:r>
        <w:rPr>
          <w:rFonts w:ascii="Kaiti SC Regular" w:eastAsia="Kaiti SC Regular" w:hAnsi="Kaiti SC Regular" w:cs="Kaiti SC Regular" w:hint="eastAsia"/>
        </w:rPr>
        <w:t>、起爆延迟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07F0C3D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目标：多枚干扰弹对真目标遮蔽时长之和</w:t>
      </w:r>
      <w:proofErr w:type="spellEnd"/>
      <w:r>
        <w:rPr>
          <w:rFonts w:ascii="Kaiti SC Regular" w:eastAsia="Kaiti SC Regular" w:hAnsi="Kaiti SC Regular" w:cs="Kaiti SC Regular" w:hint="eastAsia"/>
        </w:rPr>
        <w:t>(</w:t>
      </w:r>
      <w:proofErr w:type="spellStart"/>
      <w:r>
        <w:rPr>
          <w:rFonts w:ascii="Kaiti SC Regular" w:eastAsia="Kaiti SC Regular" w:hAnsi="Kaiti SC Regular" w:cs="Kaiti SC Regular" w:hint="eastAsia"/>
        </w:rPr>
        <w:t>遮蔽区间的并集</w:t>
      </w:r>
      <w:proofErr w:type="spellEnd"/>
      <w:r>
        <w:rPr>
          <w:rFonts w:ascii="Kaiti SC Regular" w:eastAsia="Kaiti SC Regular" w:hAnsi="Kaiti SC Regular" w:cs="Kaiti SC Regular" w:hint="eastAsia"/>
        </w:rPr>
        <w:t>)。</w:t>
      </w:r>
    </w:p>
    <w:p w14:paraId="7505355B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关键几何量：</w:t>
      </w:r>
      <w:proofErr w:type="gramStart"/>
      <w:r>
        <w:rPr>
          <w:rFonts w:ascii="Kaiti SC Regular" w:eastAsia="Kaiti SC Regular" w:hAnsi="Kaiti SC Regular" w:cs="Kaiti SC Regular" w:hint="eastAsia"/>
        </w:rPr>
        <w:t>任一时刻云团球心与“导弹到真目标视线段”的最短距离</w:t>
      </w:r>
      <w:proofErr w:type="gramEnd"/>
      <w:r>
        <w:rPr>
          <w:rFonts w:ascii="Kaiti SC Regular" w:eastAsia="Kaiti SC Regular" w:hAnsi="Kaiti SC Regular" w:cs="Kaiti SC Regular" w:hint="eastAsia"/>
        </w:rPr>
        <w:t>。若最短距离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≤ 10 m </w:t>
      </w:r>
      <w:proofErr w:type="spellStart"/>
      <w:r>
        <w:rPr>
          <w:rFonts w:ascii="Kaiti SC Regular" w:eastAsia="Kaiti SC Regular" w:hAnsi="Kaiti SC Regular" w:cs="Kaiti SC Regular" w:hint="eastAsia"/>
        </w:rPr>
        <w:t>则该时刻被遮蔽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63DCE2E9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问 1 </w:t>
      </w:r>
      <w:proofErr w:type="spellStart"/>
      <w:r>
        <w:rPr>
          <w:rFonts w:ascii="Kaiti SC Regular" w:eastAsia="Kaiti SC Regular" w:hAnsi="Kaiti SC Regular" w:cs="Kaiti SC Regular" w:hint="eastAsia"/>
        </w:rPr>
        <w:t>可直接积分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仿真给出遮蔽时长；问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 </w:t>
      </w:r>
      <w:proofErr w:type="spellStart"/>
      <w:r>
        <w:rPr>
          <w:rFonts w:ascii="Kaiti SC Regular" w:eastAsia="Kaiti SC Regular" w:hAnsi="Kaiti SC Regular" w:cs="Kaiti SC Regular" w:hint="eastAsia"/>
        </w:rPr>
        <w:t>起就是带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4 </w:t>
      </w:r>
      <w:proofErr w:type="spellStart"/>
      <w:r>
        <w:rPr>
          <w:rFonts w:ascii="Kaiti SC Regular" w:eastAsia="Kaiti SC Regular" w:hAnsi="Kaiti SC Regular" w:cs="Kaiti SC Regular" w:hint="eastAsia"/>
        </w:rPr>
        <w:t>个连续决策变量的非线性优化，用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differential_evolution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起步、再用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SLSQP </w:t>
      </w:r>
      <w:proofErr w:type="spellStart"/>
      <w:r>
        <w:rPr>
          <w:rFonts w:ascii="Kaiti SC Regular" w:eastAsia="Kaiti SC Regular" w:hAnsi="Kaiti SC Regular" w:cs="Kaiti SC Regular" w:hint="eastAsia"/>
        </w:rPr>
        <w:t>精调；问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 </w:t>
      </w:r>
      <w:proofErr w:type="spellStart"/>
      <w:r>
        <w:rPr>
          <w:rFonts w:ascii="Kaiti SC Regular" w:eastAsia="Kaiti SC Regular" w:hAnsi="Kaiti SC Regular" w:cs="Kaiti SC Regular" w:hint="eastAsia"/>
        </w:rPr>
        <w:t>起是多弹时序协同，注意投放间隔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≥ 1 s </w:t>
      </w:r>
      <w:proofErr w:type="spellStart"/>
      <w:r>
        <w:rPr>
          <w:rFonts w:ascii="Kaiti SC Regular" w:eastAsia="Kaiti SC Regular" w:hAnsi="Kaiti SC Regular" w:cs="Kaiti SC Regular" w:hint="eastAsia"/>
        </w:rPr>
        <w:t>这类整数关系；问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4/5 </w:t>
      </w:r>
      <w:proofErr w:type="spellStart"/>
      <w:r>
        <w:rPr>
          <w:rFonts w:ascii="Kaiti SC Regular" w:eastAsia="Kaiti SC Regular" w:hAnsi="Kaiti SC Regular" w:cs="Kaiti SC Regular" w:hint="eastAsia"/>
        </w:rPr>
        <w:t>是多机多弹多目标，需要分层优化</w:t>
      </w:r>
      <w:proofErr w:type="spellEnd"/>
      <w:r>
        <w:rPr>
          <w:rFonts w:ascii="Kaiti SC Regular" w:eastAsia="Kaiti SC Regular" w:hAnsi="Kaiti SC Regular" w:cs="Kaiti SC Regular" w:hint="eastAsia"/>
        </w:rPr>
        <w:t>——</w:t>
      </w:r>
      <w:proofErr w:type="spellStart"/>
      <w:r>
        <w:rPr>
          <w:rFonts w:ascii="Kaiti SC Regular" w:eastAsia="Kaiti SC Regular" w:hAnsi="Kaiti SC Regular" w:cs="Kaiti SC Regular" w:hint="eastAsia"/>
        </w:rPr>
        <w:t>外层分配任务、内层求每架的参数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BF9F26B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写作提示：把遮蔽判据单独作为一小节推导；把遮蔽时长的可微性讲清楚，评委看重物理直觉和数学严谨性同时到位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ED5AA52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32"/>
        </w:rPr>
        <w:t xml:space="preserve">三、2025 B 题 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碳化硅外延层厚度的确定</w:t>
      </w:r>
      <w:proofErr w:type="spellEnd"/>
    </w:p>
    <w:p w14:paraId="55F3CF26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类型：数据分析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信号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光谱处理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反演。给出反射光谱数据，反推薄膜厚度。核心工具是傅里叶变换、峰值识别、非线性拟合。适合对信号处理感兴趣的团队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55EC9F6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第一步：把光谱曲线做</w:t>
      </w:r>
      <w:r>
        <w:rPr>
          <w:rFonts w:ascii="Kaiti SC Regular" w:eastAsia="Kaiti SC Regular" w:hAnsi="Kaiti SC Regular" w:cs="Kaiti SC Regular" w:hint="eastAsia"/>
          <w:highlight w:val="yellow"/>
        </w:rPr>
        <w:t>去噪</w:t>
      </w:r>
      <w:r>
        <w:rPr>
          <w:rFonts w:ascii="Kaiti SC Regular" w:eastAsia="Kaiti SC Regular" w:hAnsi="Kaiti SC Regular" w:cs="Kaiti SC Regular" w:hint="eastAsia"/>
        </w:rPr>
        <w:t>+归一化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0769E16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第二步：识别干涉条纹的极值点，利用薄膜干涉公式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 n d cos θ = m λ </w:t>
      </w:r>
      <w:proofErr w:type="spellStart"/>
      <w:r>
        <w:rPr>
          <w:rFonts w:ascii="Kaiti SC Regular" w:eastAsia="Kaiti SC Regular" w:hAnsi="Kaiti SC Regular" w:cs="Kaiti SC Regular" w:hint="eastAsia"/>
        </w:rPr>
        <w:t>推厚度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19B82EB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第三步：对多个波段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多组数据做统计，给出厚度均值与置信区间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45FA2B71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32"/>
        </w:rPr>
        <w:t xml:space="preserve">四、2025 C 题 NIPT 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的时点选择与胎儿的异常判定</w:t>
      </w:r>
      <w:proofErr w:type="spellEnd"/>
    </w:p>
    <w:p w14:paraId="29615F20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类型：医学数据分析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分类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时间选择。</w:t>
      </w:r>
      <w:proofErr w:type="gramStart"/>
      <w:r>
        <w:rPr>
          <w:rFonts w:ascii="Kaiti SC Regular" w:eastAsia="Kaiti SC Regular" w:hAnsi="Kaiti SC Regular" w:cs="Kaiti SC Regular" w:hint="eastAsia"/>
        </w:rPr>
        <w:t>给出无创产前检测</w:t>
      </w:r>
      <w:proofErr w:type="spellEnd"/>
      <w:r>
        <w:rPr>
          <w:rFonts w:ascii="Kaiti SC Regular" w:eastAsia="Kaiti SC Regular" w:hAnsi="Kaiti SC Regular" w:cs="Kaiti SC Regular" w:hint="eastAsia"/>
        </w:rPr>
        <w:t>(</w:t>
      </w:r>
      <w:proofErr w:type="gramEnd"/>
      <w:r>
        <w:rPr>
          <w:rFonts w:ascii="Kaiti SC Regular" w:eastAsia="Kaiti SC Regular" w:hAnsi="Kaiti SC Regular" w:cs="Kaiti SC Regular" w:hint="eastAsia"/>
        </w:rPr>
        <w:t>NIPT)</w:t>
      </w:r>
      <w:proofErr w:type="spellStart"/>
      <w:r>
        <w:rPr>
          <w:rFonts w:ascii="Kaiti SC Regular" w:eastAsia="Kaiti SC Regular" w:hAnsi="Kaiti SC Regular" w:cs="Kaiti SC Regular" w:hint="eastAsia"/>
        </w:rPr>
        <w:t>数据，要求确定最佳检测时点与异常判定阈值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78B2219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适合擅长统计与机器学习的团队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4FA7D9E5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常见做法：先描述性分析→建立分类模型</w:t>
      </w:r>
      <w:proofErr w:type="spellEnd"/>
      <w:r>
        <w:rPr>
          <w:rFonts w:ascii="Kaiti SC Regular" w:eastAsia="Kaiti SC Regular" w:hAnsi="Kaiti SC Regular" w:cs="Kaiti SC Regular" w:hint="eastAsia"/>
        </w:rPr>
        <w:t>(</w:t>
      </w:r>
      <w:proofErr w:type="spellStart"/>
      <w:r>
        <w:rPr>
          <w:rFonts w:ascii="Kaiti SC Regular" w:eastAsia="Kaiti SC Regular" w:hAnsi="Kaiti SC Regular" w:cs="Kaiti SC Regular" w:hint="eastAsia"/>
        </w:rPr>
        <w:t>逻辑回归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XGBoost</w:t>
      </w:r>
      <w:proofErr w:type="spellEnd"/>
      <w:r>
        <w:rPr>
          <w:rFonts w:ascii="Kaiti SC Regular" w:eastAsia="Kaiti SC Regular" w:hAnsi="Kaiti SC Regular" w:cs="Kaiti SC Regular" w:hint="eastAsia"/>
        </w:rPr>
        <w:t>)→</w:t>
      </w:r>
      <w:proofErr w:type="gramEnd"/>
      <w:r>
        <w:rPr>
          <w:rFonts w:ascii="Kaiti SC Regular" w:eastAsia="Kaiti SC Regular" w:hAnsi="Kaiti SC Regular" w:cs="Kaiti SC Regular" w:hint="eastAsia"/>
        </w:rPr>
        <w:t xml:space="preserve">用 ROC/AUC </w:t>
      </w:r>
      <w:proofErr w:type="spellStart"/>
      <w:r>
        <w:rPr>
          <w:rFonts w:ascii="Kaiti SC Regular" w:eastAsia="Kaiti SC Regular" w:hAnsi="Kaiti SC Regular" w:cs="Kaiti SC Regular" w:hint="eastAsia"/>
        </w:rPr>
        <w:t>选阈值→在决策论框架下平衡漏检成本与误检成本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55F0499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32"/>
        </w:rPr>
        <w:t xml:space="preserve">五、2024 A 题 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板凳龙闹元宵</w:t>
      </w:r>
      <w:proofErr w:type="spellEnd"/>
    </w:p>
    <w:p w14:paraId="59405CB0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板凳龙由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223 </w:t>
      </w:r>
      <w:proofErr w:type="spellStart"/>
      <w:r>
        <w:rPr>
          <w:rFonts w:ascii="Kaiti SC Regular" w:eastAsia="Kaiti SC Regular" w:hAnsi="Kaiti SC Regular" w:cs="Kaiti SC Regular" w:hint="eastAsia"/>
        </w:rPr>
        <w:t>节板凳首尾相连；龙头板长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341 </w:t>
      </w:r>
      <w:proofErr w:type="spellStart"/>
      <w:r>
        <w:rPr>
          <w:rFonts w:ascii="Kaiti SC Regular" w:eastAsia="Kaiti SC Regular" w:hAnsi="Kaiti SC Regular" w:cs="Kaiti SC Regular" w:hint="eastAsia"/>
        </w:rPr>
        <w:t>cm，龙身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龙尾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220 </w:t>
      </w:r>
      <w:proofErr w:type="spellStart"/>
      <w:r>
        <w:rPr>
          <w:rFonts w:ascii="Kaiti SC Regular" w:eastAsia="Kaiti SC Regular" w:hAnsi="Kaiti SC Regular" w:cs="Kaiti SC Regular" w:hint="eastAsia"/>
        </w:rPr>
        <w:t>cm，板宽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30 </w:t>
      </w:r>
      <w:proofErr w:type="spellStart"/>
      <w:r>
        <w:rPr>
          <w:rFonts w:ascii="Kaiti SC Regular" w:eastAsia="Kaiti SC Regular" w:hAnsi="Kaiti SC Regular" w:cs="Kaiti SC Regular" w:hint="eastAsia"/>
        </w:rPr>
        <w:t>cm，每板两孔；相邻板通过把手连接。要求给出盘入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盘出的轨迹与各时刻各把手的位置、速度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530B690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类型：几何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机械动力学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数值仿真。核心思路：龙头沿等距螺线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r = </w:t>
      </w:r>
      <w:proofErr w:type="spellStart"/>
      <w:r>
        <w:rPr>
          <w:rFonts w:ascii="Kaiti SC Regular" w:eastAsia="Kaiti SC Regular" w:hAnsi="Kaiti SC Regular" w:cs="Kaiti SC Regular" w:hint="eastAsia"/>
        </w:rPr>
        <w:t>a·θ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运动，</w:t>
      </w:r>
      <w:proofErr w:type="gramStart"/>
      <w:r>
        <w:rPr>
          <w:rFonts w:ascii="Kaiti SC Regular" w:eastAsia="Kaiti SC Regular" w:hAnsi="Kaiti SC Regular" w:cs="Kaiti SC Regular" w:hint="eastAsia"/>
        </w:rPr>
        <w:t>龙身各把手由约束方程“两把手距离恒为板长”递推给出</w:t>
      </w:r>
      <w:proofErr w:type="gramEnd"/>
      <w:r>
        <w:rPr>
          <w:rFonts w:ascii="Kaiti SC Regular" w:eastAsia="Kaiti SC Regular" w:hAnsi="Kaiti SC Regular" w:cs="Kaiti SC Regular" w:hint="eastAsia"/>
        </w:rPr>
        <w:t>。位置用非线性方程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fsolve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求解，速度对时间求导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8D87800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问 1 求 300 s </w:t>
      </w:r>
      <w:proofErr w:type="spellStart"/>
      <w:r>
        <w:rPr>
          <w:rFonts w:ascii="Kaiti SC Regular" w:eastAsia="Kaiti SC Regular" w:hAnsi="Kaiti SC Regular" w:cs="Kaiti SC Regular" w:hint="eastAsia"/>
        </w:rPr>
        <w:t>内各把手位置速度；问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 </w:t>
      </w:r>
      <w:proofErr w:type="spellStart"/>
      <w:r>
        <w:rPr>
          <w:rFonts w:ascii="Kaiti SC Regular" w:eastAsia="Kaiti SC Regular" w:hAnsi="Kaiti SC Regular" w:cs="Kaiti SC Regular" w:hint="eastAsia"/>
        </w:rPr>
        <w:t>求盘入最小可行螺距；问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 </w:t>
      </w:r>
      <w:proofErr w:type="spellStart"/>
      <w:r>
        <w:rPr>
          <w:rFonts w:ascii="Kaiti SC Regular" w:eastAsia="Kaiti SC Regular" w:hAnsi="Kaiti SC Regular" w:cs="Kaiti SC Regular" w:hint="eastAsia"/>
        </w:rPr>
        <w:t>求盘出策略；问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4 </w:t>
      </w:r>
      <w:proofErr w:type="spellStart"/>
      <w:r>
        <w:rPr>
          <w:rFonts w:ascii="Kaiti SC Regular" w:eastAsia="Kaiti SC Regular" w:hAnsi="Kaiti SC Regular" w:cs="Kaiti SC Regular" w:hint="eastAsia"/>
        </w:rPr>
        <w:t>加入调头曲线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38048A0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常见坑：把手位置递推要保证沿螺线方向唯一解，需要给初值提示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B6F1DE9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评委指出：把螺线参数方程写清楚、给每一步的几何示意图，能显著提高分数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0DB29D2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32"/>
        </w:rPr>
        <w:t xml:space="preserve">六、2024 B 题 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生产过程中的决策问题</w:t>
      </w:r>
      <w:proofErr w:type="spellEnd"/>
    </w:p>
    <w:p w14:paraId="42E01D47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两种零配件装配成成品，两配件均合格但成品仍可能不合格；不合格成品可报废或拆解回收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AD00B47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问 1：抽样检验设计——</w:t>
      </w:r>
      <w:proofErr w:type="spellStart"/>
      <w:r>
        <w:rPr>
          <w:rFonts w:ascii="Kaiti SC Regular" w:eastAsia="Kaiti SC Regular" w:hAnsi="Kaiti SC Regular" w:cs="Kaiti SC Regular" w:hint="eastAsia"/>
        </w:rPr>
        <w:t>假设检验、置信区间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A4D7E82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问 2：全生产链决策——</w:t>
      </w:r>
      <w:proofErr w:type="spellStart"/>
      <w:r>
        <w:rPr>
          <w:rFonts w:ascii="Kaiti SC Regular" w:eastAsia="Kaiti SC Regular" w:hAnsi="Kaiti SC Regular" w:cs="Kaiti SC Regular" w:hint="eastAsia"/>
        </w:rPr>
        <w:t>每个环节是否检测，怎么处理不合格品，目标是总成本最小。用决策树或整数规划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59FB014A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问 3：推广到 m </w:t>
      </w:r>
      <w:proofErr w:type="spellStart"/>
      <w:r>
        <w:rPr>
          <w:rFonts w:ascii="Kaiti SC Regular" w:eastAsia="Kaiti SC Regular" w:hAnsi="Kaiti SC Regular" w:cs="Kaiti SC Regular" w:hint="eastAsia"/>
        </w:rPr>
        <w:t>道工序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n </w:t>
      </w:r>
      <w:proofErr w:type="spellStart"/>
      <w:r>
        <w:rPr>
          <w:rFonts w:ascii="Kaiti SC Regular" w:eastAsia="Kaiti SC Regular" w:hAnsi="Kaiti SC Regular" w:cs="Kaiti SC Regular" w:hint="eastAsia"/>
        </w:rPr>
        <w:t>个零配件，需要动态规划或分层规划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D6D5957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问 4：次品率从抽样得到，引入不确定性，用鲁棒优化：把次品率写成置信区间，在最坏情况下最小化期望成本。</w:t>
      </w:r>
    </w:p>
    <w:p w14:paraId="37090FD6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32"/>
        </w:rPr>
        <w:t xml:space="preserve">七、2024 D 题 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反潜航空深弹命中概率</w:t>
      </w:r>
      <w:proofErr w:type="spellEnd"/>
    </w:p>
    <w:p w14:paraId="71B1452E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潜艇位置有定位误差</w:t>
      </w:r>
      <w:proofErr w:type="spellEnd"/>
      <w:r>
        <w:rPr>
          <w:rFonts w:ascii="Kaiti SC Regular" w:eastAsia="Kaiti SC Regular" w:hAnsi="Kaiti SC Regular" w:cs="Kaiti SC Regular" w:hint="eastAsia"/>
        </w:rPr>
        <w:t>(</w:t>
      </w:r>
      <w:proofErr w:type="spellStart"/>
      <w:r>
        <w:rPr>
          <w:rFonts w:ascii="Kaiti SC Regular" w:eastAsia="Kaiti SC Regular" w:hAnsi="Kaiti SC Regular" w:cs="Kaiti SC Regular" w:hint="eastAsia"/>
        </w:rPr>
        <w:t>x,y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正态、z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单边截尾正态</w:t>
      </w:r>
      <w:proofErr w:type="spellEnd"/>
      <w:r>
        <w:rPr>
          <w:rFonts w:ascii="Kaiti SC Regular" w:eastAsia="Kaiti SC Regular" w:hAnsi="Kaiti SC Regular" w:cs="Kaiti SC Regular" w:hint="eastAsia"/>
        </w:rPr>
        <w:t>)，</w:t>
      </w:r>
      <w:proofErr w:type="spellStart"/>
      <w:proofErr w:type="gramEnd"/>
      <w:r>
        <w:rPr>
          <w:rFonts w:ascii="Kaiti SC Regular" w:eastAsia="Kaiti SC Regular" w:hAnsi="Kaiti SC Regular" w:cs="Kaiti SC Regular" w:hint="eastAsia"/>
        </w:rPr>
        <w:t>深弹采用双引信；求最大命中概率与投弹方案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8B7D7A5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类型：概率型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优化型。目标函数是三重积分或蒙特卡罗估计的命中概率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FD89800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问 3 </w:t>
      </w:r>
      <w:proofErr w:type="spellStart"/>
      <w:r>
        <w:rPr>
          <w:rFonts w:ascii="Kaiti SC Regular" w:eastAsia="Kaiti SC Regular" w:hAnsi="Kaiti SC Regular" w:cs="Kaiti SC Regular" w:hint="eastAsia"/>
        </w:rPr>
        <w:t>需要设计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9 </w:t>
      </w:r>
      <w:proofErr w:type="spellStart"/>
      <w:r>
        <w:rPr>
          <w:rFonts w:ascii="Kaiti SC Regular" w:eastAsia="Kaiti SC Regular" w:hAnsi="Kaiti SC Regular" w:cs="Kaiti SC Regular" w:hint="eastAsia"/>
        </w:rPr>
        <w:t>枚阵列投弹的间距，仍以命中概率最大为目标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34C27A5" w14:textId="77777777" w:rsidR="009434D9" w:rsidRDefault="00000000">
      <w:pPr>
        <w:pStyle w:val="a0"/>
        <w:spacing w:line="336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推荐做法：先解析写出单枚命中概率公式，再蒙特卡罗验证，最后对阵列间距做网格搜索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B99B14C" w14:textId="77777777" w:rsidR="009434D9" w:rsidRDefault="00000000">
      <w:pPr>
        <w:spacing w:before="240" w:after="120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  <w:b/>
          <w:sz w:val="32"/>
        </w:rPr>
        <w:t xml:space="preserve">八、2024 E 题 </w:t>
      </w: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交通流量管控</w:t>
      </w:r>
      <w:proofErr w:type="spellEnd"/>
    </w:p>
    <w:p w14:paraId="2233679C" w14:textId="77777777" w:rsidR="009434D9" w:rsidRDefault="00000000">
      <w:pPr>
        <w:spacing w:after="60" w:line="360" w:lineRule="auto"/>
        <w:ind w:firstLine="420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高职高专组题，数据分析色彩浓：给出路口流量数据，制定信号灯配时或交通管制方案。核心工具：数据清洗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时序分析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排队论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仿真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91A8B96" w14:textId="77777777" w:rsidR="009434D9" w:rsidRDefault="00000000">
      <w:pPr>
        <w:numPr>
          <w:ilvl w:val="0"/>
          <w:numId w:val="8"/>
        </w:numPr>
        <w:spacing w:before="240" w:after="120"/>
        <w:rPr>
          <w:rFonts w:ascii="Kaiti SC Regular" w:eastAsia="Kaiti SC Regular" w:hAnsi="Kaiti SC Regular" w:cs="Kaiti SC Regular" w:hint="eastAsia"/>
          <w:b/>
          <w:sz w:val="32"/>
        </w:rPr>
      </w:pPr>
      <w:proofErr w:type="spellStart"/>
      <w:r>
        <w:rPr>
          <w:rFonts w:ascii="Kaiti SC Regular" w:eastAsia="Kaiti SC Regular" w:hAnsi="Kaiti SC Regular" w:cs="Kaiti SC Regular" w:hint="eastAsia"/>
          <w:b/>
          <w:sz w:val="32"/>
        </w:rPr>
        <w:t>六道题的横向观察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2835"/>
        <w:gridCol w:w="1701"/>
      </w:tblGrid>
      <w:tr w:rsidR="009434D9" w14:paraId="52AD5F8B" w14:textId="77777777" w:rsidTr="00943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7A69D101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2025 A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烟幕干扰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84198F" w14:textId="77777777" w:rsidR="009434D9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几何+非线性优化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D56914" w14:textId="77777777" w:rsidR="009434D9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几何解析、DE、SLSQP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2CEDD9" w14:textId="77777777" w:rsidR="009434D9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中等</w:t>
            </w:r>
            <w:proofErr w:type="spellEnd"/>
          </w:p>
        </w:tc>
      </w:tr>
      <w:tr w:rsidR="009434D9" w14:paraId="3E1DE75E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373CCC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2025 B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碳化硅厚度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244E21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信号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/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光谱反演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D610AC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FFT、峰值检测、拟合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4A514F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中等偏难</w:t>
            </w:r>
            <w:proofErr w:type="spellEnd"/>
          </w:p>
        </w:tc>
      </w:tr>
      <w:tr w:rsidR="009434D9" w14:paraId="1B27D757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41C650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2025 C NIPT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19FAA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医学数据分析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3703DE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分类模型、ROC、阈值决策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9C1D96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对统计强的友好</w:t>
            </w:r>
            <w:proofErr w:type="spellEnd"/>
          </w:p>
        </w:tc>
      </w:tr>
      <w:tr w:rsidR="009434D9" w14:paraId="2C9F602F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7CE1E5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2024 A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板凳龙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F2FE5B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几何+动力学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14E609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螺线方程、fsolve、递推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C9E693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较难</w:t>
            </w:r>
            <w:proofErr w:type="spellEnd"/>
          </w:p>
        </w:tc>
      </w:tr>
      <w:tr w:rsidR="009434D9" w14:paraId="4480F135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39A930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2024 B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生产决策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1C8688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优化+概率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61DF0E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决策树、MILP、鲁棒优化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B6F925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友好</w:t>
            </w:r>
            <w:proofErr w:type="spellEnd"/>
          </w:p>
        </w:tc>
      </w:tr>
      <w:tr w:rsidR="009434D9" w14:paraId="181EE309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B26642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2024 C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农作物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09A9F2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整数规划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C99D0E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MILP、PuLP、灵敏度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9AEA63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非常友好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(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建议演练</w:t>
            </w:r>
            <w:proofErr w:type="spellEnd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)</w:t>
            </w:r>
          </w:p>
        </w:tc>
      </w:tr>
      <w:tr w:rsidR="009434D9" w14:paraId="0F5C622E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F8888A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2024 D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反潜深弹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9AFFC9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概率+优化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5379FD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多重积分、MC、网格搜索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7BD30D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友好</w:t>
            </w:r>
            <w:proofErr w:type="spellEnd"/>
          </w:p>
        </w:tc>
      </w:tr>
      <w:tr w:rsidR="009434D9" w14:paraId="7A040F05" w14:textId="77777777" w:rsidTr="0094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2F4AFC" w14:textId="77777777" w:rsidR="009434D9" w:rsidRDefault="00000000">
            <w:pPr>
              <w:spacing w:after="0" w:line="240" w:lineRule="auto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 xml:space="preserve">2024 E </w:t>
            </w:r>
            <w:proofErr w:type="spellStart"/>
            <w:r>
              <w:rPr>
                <w:rFonts w:ascii="Kaiti SC Regular" w:eastAsia="Kaiti SC Regular" w:hAnsi="Kaiti SC Regular" w:cs="Kaiti SC Regular" w:hint="eastAsia"/>
                <w:b w:val="0"/>
                <w:color w:val="000000"/>
                <w:sz w:val="20"/>
              </w:rPr>
              <w:t>交通流量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5CA24E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数据分析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CB4E5F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清洗、时序、排队论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8A69A8" w14:textId="77777777" w:rsidR="009434D9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iti SC Regular" w:eastAsia="Kaiti SC Regular" w:hAnsi="Kaiti SC Regular" w:cs="Kaiti SC Regular" w:hint="eastAsia"/>
                <w:color w:val="000000"/>
              </w:rPr>
            </w:pPr>
            <w:proofErr w:type="spellStart"/>
            <w:r>
              <w:rPr>
                <w:rFonts w:ascii="Kaiti SC Regular" w:eastAsia="Kaiti SC Regular" w:hAnsi="Kaiti SC Regular" w:cs="Kaiti SC Regular" w:hint="eastAsia"/>
                <w:color w:val="000000"/>
                <w:sz w:val="20"/>
              </w:rPr>
              <w:t>友好</w:t>
            </w:r>
            <w:proofErr w:type="spellEnd"/>
          </w:p>
        </w:tc>
      </w:tr>
    </w:tbl>
    <w:p w14:paraId="08C12D7A" w14:textId="77777777" w:rsidR="009434D9" w:rsidRDefault="009434D9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</w:p>
    <w:p w14:paraId="75FA622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br/>
      </w:r>
      <w:r>
        <w:rPr>
          <w:rFonts w:ascii="Kaiti SC Regular" w:eastAsia="Kaiti SC Regular" w:hAnsi="Kaiti SC Regular" w:cs="Kaiti SC Regular" w:hint="eastAsia"/>
          <w:lang w:eastAsia="zh-CN"/>
        </w:rPr>
        <w:t>补充：</w:t>
      </w:r>
      <w:r>
        <w:rPr>
          <w:rFonts w:ascii="Kaiti SC Regular" w:eastAsia="Kaiti SC Regular" w:hAnsi="Kaiti SC Regular" w:cs="Kaiti SC Regular" w:hint="eastAsia"/>
          <w:lang w:eastAsia="zh-CN"/>
        </w:rPr>
        <w:br/>
      </w:r>
      <w:proofErr w:type="spellStart"/>
      <w:r>
        <w:rPr>
          <w:rFonts w:ascii="Kaiti SC Regular" w:eastAsia="Kaiti SC Regular" w:hAnsi="Kaiti SC Regular" w:cs="Kaiti SC Regular" w:hint="eastAsia"/>
        </w:rPr>
        <w:t>八道真题涉及的模型详解</w:t>
      </w:r>
      <w:proofErr w:type="spellEnd"/>
    </w:p>
    <w:p w14:paraId="219390C3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一、几何与物理建模类</w:t>
      </w:r>
      <w:proofErr w:type="spellEnd"/>
    </w:p>
    <w:p w14:paraId="35255D96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1. </w:t>
      </w:r>
      <w:proofErr w:type="spellStart"/>
      <w:r>
        <w:rPr>
          <w:rFonts w:ascii="Kaiti SC Regular" w:eastAsia="Kaiti SC Regular" w:hAnsi="Kaiti SC Regular" w:cs="Kaiti SC Regular" w:hint="eastAsia"/>
        </w:rPr>
        <w:t>几何解析</w:t>
      </w:r>
      <w:proofErr w:type="spellEnd"/>
    </w:p>
    <w:p w14:paraId="758407AD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用坐标系、向量、直线/平面方程、投影、旋转矩阵等解析几何工具，把物理场景转换成可计算的表达式。本质是"把图形和物体的位置关系写成公式"。</w:t>
      </w:r>
    </w:p>
    <w:p w14:paraId="65275CED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解决"某个点是否在某个区域内"、"两个物体是否相交"、"某个投影是否覆盖了目标"这一类空间关系判定问题。一旦写成方程或不等式，就能用优化或搜索方法求解。</w:t>
      </w:r>
    </w:p>
    <w:p w14:paraId="3224CB49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2025 A 烟幕干扰弹：核心就是几何——判断"烟幕形成的圆柱/球体"是否恰好挡在"导弹与真目标的视线"上，需要写出视线方程、烟幕体的空间方程，然后判断视线是否穿过烟幕。</w:t>
      </w:r>
    </w:p>
    <w:p w14:paraId="48978B88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2. </w:t>
      </w:r>
      <w:proofErr w:type="spellStart"/>
      <w:r>
        <w:rPr>
          <w:rFonts w:ascii="Kaiti SC Regular" w:eastAsia="Kaiti SC Regular" w:hAnsi="Kaiti SC Regular" w:cs="Kaiti SC Regular" w:hint="eastAsia"/>
        </w:rPr>
        <w:t>非线性优化：SLSQP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/ </w:t>
      </w:r>
      <w:proofErr w:type="spellStart"/>
      <w:r>
        <w:rPr>
          <w:rFonts w:ascii="Kaiti SC Regular" w:eastAsia="Kaiti SC Regular" w:hAnsi="Kaiti SC Regular" w:cs="Kaiti SC Regular" w:hint="eastAsia"/>
        </w:rPr>
        <w:t>差分进化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(DE)</w:t>
      </w:r>
    </w:p>
    <w:p w14:paraId="78D0BC57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是</w:t>
      </w:r>
      <w:r>
        <w:rPr>
          <w:rFonts w:ascii="Kaiti SC Regular" w:eastAsia="Kaiti SC Regular" w:hAnsi="Kaiti SC Regular" w:cs="Kaiti SC Regular" w:hint="eastAsia"/>
          <w:lang w:eastAsia="zh-CN"/>
        </w:rPr>
        <w:t>什么：</w:t>
      </w:r>
      <w:r>
        <w:rPr>
          <w:rFonts w:ascii="Kaiti SC Regular" w:eastAsia="Kaiti SC Regular" w:hAnsi="Kaiti SC Regular" w:cs="Kaiti SC Regular" w:hint="eastAsia"/>
        </w:rPr>
        <w:t xml:space="preserve">SLSQP (Sequential Least Squares Programming) </w:t>
      </w:r>
      <w:proofErr w:type="spellStart"/>
      <w:r>
        <w:rPr>
          <w:rFonts w:ascii="Kaiti SC Regular" w:eastAsia="Kaiti SC Regular" w:hAnsi="Kaiti SC Regular" w:cs="Kaiti SC Regular" w:hint="eastAsia"/>
        </w:rPr>
        <w:t>是一种带约束的局部非线性优化算法，适合目标函数光滑、约束不太复杂的场景；DE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(Differential Evolution) </w:t>
      </w:r>
      <w:proofErr w:type="spellStart"/>
      <w:r>
        <w:rPr>
          <w:rFonts w:ascii="Kaiti SC Regular" w:eastAsia="Kaiti SC Regular" w:hAnsi="Kaiti SC Regular" w:cs="Kaiti SC Regular" w:hint="eastAsia"/>
        </w:rPr>
        <w:t>是全局启发式算法，不需要梯度信息，适合目标函数崎岖、多峰的场景。两者常配合使用：DE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找到大致最优区域，SLSQP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精修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AD650EF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解决"连续变量下最大化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/ </w:t>
      </w:r>
      <w:proofErr w:type="spellStart"/>
      <w:r>
        <w:rPr>
          <w:rFonts w:ascii="Kaiti SC Regular" w:eastAsia="Kaiti SC Regular" w:hAnsi="Kaiti SC Regular" w:cs="Kaiti SC Regular" w:hint="eastAsia"/>
        </w:rPr>
        <w:t>最小化某个非线性目标函数"这一类优化问题，尤其是目标函数不能写成线性形式、约束也是非线性的情况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AEBE06E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用</w:t>
      </w:r>
      <w:r>
        <w:rPr>
          <w:rFonts w:ascii="Kaiti SC Regular" w:eastAsia="Kaiti SC Regular" w:hAnsi="Kaiti SC Regular" w:cs="Kaiti SC Regular" w:hint="eastAsia"/>
          <w:lang w:eastAsia="zh-CN"/>
        </w:rPr>
        <w:t>在哪：</w:t>
      </w:r>
      <w:r>
        <w:rPr>
          <w:rFonts w:ascii="Kaiti SC Regular" w:eastAsia="Kaiti SC Regular" w:hAnsi="Kaiti SC Regular" w:cs="Kaiti SC Regular" w:hint="eastAsia"/>
        </w:rPr>
        <w:t xml:space="preserve">2025 A </w:t>
      </w:r>
      <w:proofErr w:type="spellStart"/>
      <w:r>
        <w:rPr>
          <w:rFonts w:ascii="Kaiti SC Regular" w:eastAsia="Kaiti SC Regular" w:hAnsi="Kaiti SC Regular" w:cs="Kaiti SC Regular" w:hint="eastAsia"/>
        </w:rPr>
        <w:t>烟幕干扰弹：把投放时机、投放位置、爆炸时间当作决策变量，目标是最大化遮蔽时长；由于目标关于变量高度非线性且多峰，直接用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SLSQP </w:t>
      </w:r>
      <w:proofErr w:type="spellStart"/>
      <w:r>
        <w:rPr>
          <w:rFonts w:ascii="Kaiti SC Regular" w:eastAsia="Kaiti SC Regular" w:hAnsi="Kaiti SC Regular" w:cs="Kaiti SC Regular" w:hint="eastAsia"/>
        </w:rPr>
        <w:t>容易卡在局部极值，所以先用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DE </w:t>
      </w:r>
      <w:proofErr w:type="spellStart"/>
      <w:r>
        <w:rPr>
          <w:rFonts w:ascii="Kaiti SC Regular" w:eastAsia="Kaiti SC Regular" w:hAnsi="Kaiti SC Regular" w:cs="Kaiti SC Regular" w:hint="eastAsia"/>
        </w:rPr>
        <w:t>全局搜索，再用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SLSQP </w:t>
      </w:r>
      <w:proofErr w:type="spellStart"/>
      <w:r>
        <w:rPr>
          <w:rFonts w:ascii="Kaiti SC Regular" w:eastAsia="Kaiti SC Regular" w:hAnsi="Kaiti SC Regular" w:cs="Kaiti SC Regular" w:hint="eastAsia"/>
        </w:rPr>
        <w:t>局部精修，得到最优投放策略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60D9C54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二、信号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/ </w:t>
      </w:r>
      <w:proofErr w:type="spellStart"/>
      <w:r>
        <w:rPr>
          <w:rFonts w:ascii="Kaiti SC Regular" w:eastAsia="Kaiti SC Regular" w:hAnsi="Kaiti SC Regular" w:cs="Kaiti SC Regular" w:hint="eastAsia"/>
        </w:rPr>
        <w:t>频谱分析类</w:t>
      </w:r>
      <w:proofErr w:type="spellEnd"/>
    </w:p>
    <w:p w14:paraId="2332F71E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3. </w:t>
      </w:r>
      <w:proofErr w:type="spellStart"/>
      <w:r>
        <w:rPr>
          <w:rFonts w:ascii="Kaiti SC Regular" w:eastAsia="Kaiti SC Regular" w:hAnsi="Kaiti SC Regular" w:cs="Kaiti SC Regular" w:hint="eastAsia"/>
        </w:rPr>
        <w:t>快速傅里叶变换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(FFT)</w:t>
      </w:r>
    </w:p>
    <w:p w14:paraId="753F010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是什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么：</w:t>
      </w:r>
      <w:r>
        <w:rPr>
          <w:rFonts w:ascii="Kaiti SC Regular" w:eastAsia="Kaiti SC Regular" w:hAnsi="Kaiti SC Regular" w:cs="Kaiti SC Regular" w:hint="eastAsia"/>
        </w:rPr>
        <w:t xml:space="preserve">FFT </w:t>
      </w:r>
      <w:proofErr w:type="spellStart"/>
      <w:r>
        <w:rPr>
          <w:rFonts w:ascii="Kaiti SC Regular" w:eastAsia="Kaiti SC Regular" w:hAnsi="Kaiti SC Regular" w:cs="Kaiti SC Regular" w:hint="eastAsia"/>
        </w:rPr>
        <w:t>是把时域信号高效转换成频域信号的算法，能在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gramStart"/>
      <w:r>
        <w:rPr>
          <w:rFonts w:ascii="Kaiti SC Regular" w:eastAsia="Kaiti SC Regular" w:hAnsi="Kaiti SC Regular" w:cs="Kaiti SC Regular" w:hint="eastAsia"/>
        </w:rPr>
        <w:t>O(</w:t>
      </w:r>
      <w:proofErr w:type="gramEnd"/>
      <w:r>
        <w:rPr>
          <w:rFonts w:ascii="Kaiti SC Regular" w:eastAsia="Kaiti SC Regular" w:hAnsi="Kaiti SC Regular" w:cs="Kaiti SC Regular" w:hint="eastAsia"/>
        </w:rPr>
        <w:t xml:space="preserve">N log N) </w:t>
      </w:r>
      <w:proofErr w:type="spellStart"/>
      <w:r>
        <w:rPr>
          <w:rFonts w:ascii="Kaiti SC Regular" w:eastAsia="Kaiti SC Regular" w:hAnsi="Kaiti SC Regular" w:cs="Kaiti SC Regular" w:hint="eastAsia"/>
        </w:rPr>
        <w:t>时间内算出信号在各个频率上的能量分布。直观理解：把一段"随时间变化的波"拆成"很多个不同频率正弦波的叠加</w:t>
      </w:r>
      <w:proofErr w:type="spellEnd"/>
      <w:r>
        <w:rPr>
          <w:rFonts w:ascii="Kaiti SC Regular" w:eastAsia="Kaiti SC Regular" w:hAnsi="Kaiti SC Regular" w:cs="Kaiti SC Regular" w:hint="eastAsia"/>
        </w:rPr>
        <w:t>"。</w:t>
      </w:r>
    </w:p>
    <w:p w14:paraId="0D166BAB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解决"信号里到底藏着哪些周期成分"的问题。当我们相信数据里有某种周期结构，但不知道周期是多少时，就用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FFT </w:t>
      </w:r>
      <w:proofErr w:type="spellStart"/>
      <w:r>
        <w:rPr>
          <w:rFonts w:ascii="Kaiti SC Regular" w:eastAsia="Kaiti SC Regular" w:hAnsi="Kaiti SC Regular" w:cs="Kaiti SC Regular" w:hint="eastAsia"/>
        </w:rPr>
        <w:t>把它挖出来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02D2C9B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哪：</w:t>
      </w:r>
      <w:r>
        <w:rPr>
          <w:rFonts w:ascii="Kaiti SC Regular" w:eastAsia="Kaiti SC Regular" w:hAnsi="Kaiti SC Regular" w:cs="Kaiti SC Regular" w:hint="eastAsia"/>
        </w:rPr>
        <w:t>2025 B 碳化硅外延层厚度：反射光谱是不同波长的干涉信号，外延层厚度会决定干涉条纹的"</w:t>
      </w:r>
      <w:proofErr w:type="spellStart"/>
      <w:r>
        <w:rPr>
          <w:rFonts w:ascii="Kaiti SC Regular" w:eastAsia="Kaiti SC Regular" w:hAnsi="Kaiti SC Regular" w:cs="Kaiti SC Regular" w:hint="eastAsia"/>
        </w:rPr>
        <w:t>频率</w:t>
      </w:r>
      <w:proofErr w:type="spellEnd"/>
      <w:r>
        <w:rPr>
          <w:rFonts w:ascii="Kaiti SC Regular" w:eastAsia="Kaiti SC Regular" w:hAnsi="Kaiti SC Regular" w:cs="Kaiti SC Regular" w:hint="eastAsia"/>
        </w:rPr>
        <w:t>"。</w:t>
      </w:r>
      <w:proofErr w:type="spellStart"/>
      <w:r>
        <w:rPr>
          <w:rFonts w:ascii="Kaiti SC Regular" w:eastAsia="Kaiti SC Regular" w:hAnsi="Kaiti SC Regular" w:cs="Kaiti SC Regular" w:hint="eastAsia"/>
        </w:rPr>
        <w:t>把光谱当成信号做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FFT，就能找到对应厚度的峰值频率，进而反推厚度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5014F399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4. </w:t>
      </w:r>
      <w:proofErr w:type="spellStart"/>
      <w:r>
        <w:rPr>
          <w:rFonts w:ascii="Kaiti SC Regular" w:eastAsia="Kaiti SC Regular" w:hAnsi="Kaiti SC Regular" w:cs="Kaiti SC Regular" w:hint="eastAsia"/>
        </w:rPr>
        <w:t>峰值检测</w:t>
      </w:r>
      <w:proofErr w:type="spellEnd"/>
    </w:p>
    <w:p w14:paraId="4ED224C0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在一维信号（如频谱、时间序列）中，找出局部极大值点的方法。常见做法：</w:t>
      </w:r>
      <w:proofErr w:type="gramStart"/>
      <w:r>
        <w:rPr>
          <w:rFonts w:ascii="Kaiti SC Regular" w:eastAsia="Kaiti SC Regular" w:hAnsi="Kaiti SC Regular" w:cs="Kaiti SC Regular" w:hint="eastAsia"/>
        </w:rPr>
        <w:t>scipy.signal</w:t>
      </w:r>
      <w:proofErr w:type="gramEnd"/>
      <w:r>
        <w:rPr>
          <w:rFonts w:ascii="Kaiti SC Regular" w:eastAsia="Kaiti SC Regular" w:hAnsi="Kaiti SC Regular" w:cs="Kaiti SC Regular" w:hint="eastAsia"/>
        </w:rPr>
        <w:t>.find_peaks，可以设置最小峰高、最小峰间距、突出度等约束。</w:t>
      </w:r>
    </w:p>
    <w:p w14:paraId="6ED8B05D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解决"从一堆有噪声的数据里，识别出真正有意义的信号峰"的问题。如果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FFT </w:t>
      </w:r>
      <w:proofErr w:type="spellStart"/>
      <w:r>
        <w:rPr>
          <w:rFonts w:ascii="Kaiti SC Regular" w:eastAsia="Kaiti SC Regular" w:hAnsi="Kaiti SC Regular" w:cs="Kaiti SC Regular" w:hint="eastAsia"/>
        </w:rPr>
        <w:t>给出了频谱，那么"峰在哪、有几个"才是真正有用的信息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9F2DF18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>用</w:t>
      </w:r>
      <w:r>
        <w:rPr>
          <w:rFonts w:ascii="Kaiti SC Regular" w:eastAsia="Kaiti SC Regular" w:hAnsi="Kaiti SC Regular" w:cs="Kaiti SC Regular" w:hint="eastAsia"/>
          <w:lang w:eastAsia="zh-CN"/>
        </w:rPr>
        <w:t>在哪：</w:t>
      </w:r>
      <w:r>
        <w:rPr>
          <w:rFonts w:ascii="Kaiti SC Regular" w:eastAsia="Kaiti SC Regular" w:hAnsi="Kaiti SC Regular" w:cs="Kaiti SC Regular" w:hint="eastAsia"/>
        </w:rPr>
        <w:t xml:space="preserve">2025 B </w:t>
      </w:r>
      <w:proofErr w:type="spellStart"/>
      <w:r>
        <w:rPr>
          <w:rFonts w:ascii="Kaiti SC Regular" w:eastAsia="Kaiti SC Regular" w:hAnsi="Kaiti SC Regular" w:cs="Kaiti SC Regular" w:hint="eastAsia"/>
        </w:rPr>
        <w:t>碳化硅外延层厚度：FFT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之后需要从频谱里找出最显著的峰，峰的位置对应厚度，峰的清晰度反映测量可信度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45654035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5. </w:t>
      </w:r>
      <w:proofErr w:type="spellStart"/>
      <w:r>
        <w:rPr>
          <w:rFonts w:ascii="Kaiti SC Regular" w:eastAsia="Kaiti SC Regular" w:hAnsi="Kaiti SC Regular" w:cs="Kaiti SC Regular" w:hint="eastAsia"/>
        </w:rPr>
        <w:t>拟合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(</w:t>
      </w:r>
      <w:proofErr w:type="spellStart"/>
      <w:r>
        <w:rPr>
          <w:rFonts w:ascii="Kaiti SC Regular" w:eastAsia="Kaiti SC Regular" w:hAnsi="Kaiti SC Regular" w:cs="Kaiti SC Regular" w:hint="eastAsia"/>
        </w:rPr>
        <w:t>curve_fit</w:t>
      </w:r>
      <w:proofErr w:type="spellEnd"/>
      <w:r>
        <w:rPr>
          <w:rFonts w:ascii="Kaiti SC Regular" w:eastAsia="Kaiti SC Regular" w:hAnsi="Kaiti SC Regular" w:cs="Kaiti SC Regular" w:hint="eastAsia"/>
        </w:rPr>
        <w:t>)</w:t>
      </w:r>
    </w:p>
    <w:p w14:paraId="585D1CB3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么：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scipy.optimize</w:t>
      </w:r>
      <w:proofErr w:type="gramEnd"/>
      <w:r>
        <w:rPr>
          <w:rFonts w:ascii="Kaiti SC Regular" w:eastAsia="Kaiti SC Regular" w:hAnsi="Kaiti SC Regular" w:cs="Kaiti SC Regular" w:hint="eastAsia"/>
        </w:rPr>
        <w:t>.curve_fit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是最小二乘拟合工具，输入一个参数化模型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y=</w:t>
      </w:r>
      <w:proofErr w:type="gramStart"/>
      <w:r>
        <w:rPr>
          <w:rFonts w:ascii="Kaiti SC Regular" w:eastAsia="Kaiti SC Regular" w:hAnsi="Kaiti SC Regular" w:cs="Kaiti SC Regular" w:hint="eastAsia"/>
        </w:rPr>
        <w:t>f(</w:t>
      </w:r>
      <w:proofErr w:type="gramEnd"/>
      <w:r>
        <w:rPr>
          <w:rFonts w:ascii="Kaiti SC Regular" w:eastAsia="Kaiti SC Regular" w:hAnsi="Kaiti SC Regular" w:cs="Kaiti SC Regular" w:hint="eastAsia"/>
        </w:rPr>
        <w:t xml:space="preserve">x, θ) </w:t>
      </w:r>
      <w:proofErr w:type="spellStart"/>
      <w:r>
        <w:rPr>
          <w:rFonts w:ascii="Kaiti SC Regular" w:eastAsia="Kaiti SC Regular" w:hAnsi="Kaiti SC Regular" w:cs="Kaiti SC Regular" w:hint="eastAsia"/>
        </w:rPr>
        <w:t>和一批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(x, y) </w:t>
      </w:r>
      <w:proofErr w:type="spellStart"/>
      <w:r>
        <w:rPr>
          <w:rFonts w:ascii="Kaiti SC Regular" w:eastAsia="Kaiti SC Regular" w:hAnsi="Kaiti SC Regular" w:cs="Kaiti SC Regular" w:hint="eastAsia"/>
        </w:rPr>
        <w:t>数据，输出使残差平方和最小的参数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θ。</w:t>
      </w:r>
    </w:p>
    <w:p w14:paraId="0722EB0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解决"已知模型形式，但不知道参数"的问题。当我们理论上推导出信号应该长什么样，只差几个未知参数没有确定时，就用它把参数敲定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619E2F06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哪：</w:t>
      </w:r>
      <w:r>
        <w:rPr>
          <w:rFonts w:ascii="Kaiti SC Regular" w:eastAsia="Kaiti SC Regular" w:hAnsi="Kaiti SC Regular" w:cs="Kaiti SC Regular" w:hint="eastAsia"/>
        </w:rPr>
        <w:t xml:space="preserve">2025 B </w:t>
      </w:r>
      <w:proofErr w:type="spellStart"/>
      <w:r>
        <w:rPr>
          <w:rFonts w:ascii="Kaiti SC Regular" w:eastAsia="Kaiti SC Regular" w:hAnsi="Kaiti SC Regular" w:cs="Kaiti SC Regular" w:hint="eastAsia"/>
        </w:rPr>
        <w:t>碳化硅外延层厚度：可以把反射光谱模型（含厚度参数）直接拟合到测量光谱，与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FFT 方法互为验证；2024 D </w:t>
      </w:r>
      <w:proofErr w:type="spellStart"/>
      <w:r>
        <w:rPr>
          <w:rFonts w:ascii="Kaiti SC Regular" w:eastAsia="Kaiti SC Regular" w:hAnsi="Kaiti SC Regular" w:cs="Kaiti SC Regular" w:hint="eastAsia"/>
        </w:rPr>
        <w:t>反潜深弹：也可以用来拟合下沉深度-时间关系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C7ED2B9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三、统计与机器学习类</w:t>
      </w:r>
      <w:proofErr w:type="spellEnd"/>
    </w:p>
    <w:p w14:paraId="7866B90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  <w:highlight w:val="yellow"/>
        </w:rPr>
      </w:pPr>
      <w:r>
        <w:rPr>
          <w:rFonts w:ascii="Kaiti SC Regular" w:eastAsia="Kaiti SC Regular" w:hAnsi="Kaiti SC Regular" w:cs="Kaiti SC Regular" w:hint="eastAsia"/>
        </w:rPr>
        <w:t xml:space="preserve">6. </w:t>
      </w:r>
      <w:proofErr w:type="spellStart"/>
      <w:r>
        <w:rPr>
          <w:rFonts w:ascii="Kaiti SC Regular" w:eastAsia="Kaiti SC Regular" w:hAnsi="Kaiti SC Regular" w:cs="Kaiti SC Regular" w:hint="eastAsia"/>
        </w:rPr>
        <w:t>分类模型：Logistic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回归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/ </w:t>
      </w:r>
      <w:proofErr w:type="spellStart"/>
      <w:r>
        <w:rPr>
          <w:rFonts w:ascii="Kaiti SC Regular" w:eastAsia="Kaiti SC Regular" w:hAnsi="Kaiti SC Regular" w:cs="Kaiti SC Regular" w:hint="eastAsia"/>
        </w:rPr>
        <w:t>决策树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/</w:t>
      </w:r>
      <w:r>
        <w:rPr>
          <w:rFonts w:ascii="Kaiti SC Regular" w:eastAsia="Kaiti SC Regular" w:hAnsi="Kaiti SC Regular" w:cs="Kaiti SC Regular" w:hint="eastAsia"/>
          <w:highlight w:val="yellow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  <w:highlight w:val="yellow"/>
        </w:rPr>
        <w:t>XGBoost</w:t>
      </w:r>
      <w:proofErr w:type="spellEnd"/>
    </w:p>
    <w:p w14:paraId="17D4453D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三种最常用的二分类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/ </w:t>
      </w:r>
      <w:proofErr w:type="spellStart"/>
      <w:r>
        <w:rPr>
          <w:rFonts w:ascii="Kaiti SC Regular" w:eastAsia="Kaiti SC Regular" w:hAnsi="Kaiti SC Regular" w:cs="Kaiti SC Regular" w:hint="eastAsia"/>
        </w:rPr>
        <w:t>多分类算法。Logistic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回归给出概率解释、可解释性强；决策树按特征分裂节点，直观且可可视化；XGBoost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是梯度提升树，精度高、对特征工程不敏感，是竞赛里的常胜工具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457101F6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解决"根据一组特征，判断样本属于哪一类"的问题。特别适合医疗筛查、风险评估、异常识别这类场景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B651B2D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哪：</w:t>
      </w:r>
      <w:r>
        <w:rPr>
          <w:rFonts w:ascii="Kaiti SC Regular" w:eastAsia="Kaiti SC Regular" w:hAnsi="Kaiti SC Regular" w:cs="Kaiti SC Regular" w:hint="eastAsia"/>
        </w:rPr>
        <w:t xml:space="preserve">2025 C </w:t>
      </w:r>
      <w:proofErr w:type="spellStart"/>
      <w:r>
        <w:rPr>
          <w:rFonts w:ascii="Kaiti SC Regular" w:eastAsia="Kaiti SC Regular" w:hAnsi="Kaiti SC Regular" w:cs="Kaiti SC Regular" w:hint="eastAsia"/>
        </w:rPr>
        <w:t>NIPT：根据孕妇的多项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cffDNA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指标特征，判断胎儿是否属于某个染色体异常类别；Logistic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回归给出可解释的风险概率，XGBoost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用于提高整体准确率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0D05AE7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7. ROC / AUC / </w:t>
      </w:r>
      <w:proofErr w:type="spellStart"/>
      <w:r>
        <w:rPr>
          <w:rFonts w:ascii="Kaiti SC Regular" w:eastAsia="Kaiti SC Regular" w:hAnsi="Kaiti SC Regular" w:cs="Kaiti SC Regular" w:hint="eastAsia"/>
        </w:rPr>
        <w:t>阈值决策</w:t>
      </w:r>
      <w:proofErr w:type="spellEnd"/>
    </w:p>
    <w:p w14:paraId="243C0352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么：</w:t>
      </w:r>
      <w:r>
        <w:rPr>
          <w:rFonts w:ascii="Kaiti SC Regular" w:eastAsia="Kaiti SC Regular" w:hAnsi="Kaiti SC Regular" w:cs="Kaiti SC Regular" w:hint="eastAsia"/>
        </w:rPr>
        <w:t xml:space="preserve">ROC </w:t>
      </w:r>
      <w:proofErr w:type="spellStart"/>
      <w:r>
        <w:rPr>
          <w:rFonts w:ascii="Kaiti SC Regular" w:eastAsia="Kaiti SC Regular" w:hAnsi="Kaiti SC Regular" w:cs="Kaiti SC Regular" w:hint="eastAsia"/>
        </w:rPr>
        <w:t>曲线画出"不同判定阈值下，真阳率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vs </w:t>
      </w:r>
      <w:proofErr w:type="spellStart"/>
      <w:r>
        <w:rPr>
          <w:rFonts w:ascii="Kaiti SC Regular" w:eastAsia="Kaiti SC Regular" w:hAnsi="Kaiti SC Regular" w:cs="Kaiti SC Regular" w:hint="eastAsia"/>
        </w:rPr>
        <w:t>假阳率"的轨迹；AUC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是 ROC 曲线下面积，衡量分类器的整体判别能力（0.5 = 随机猜，1.0 = </w:t>
      </w:r>
      <w:proofErr w:type="spellStart"/>
      <w:r>
        <w:rPr>
          <w:rFonts w:ascii="Kaiti SC Regular" w:eastAsia="Kaiti SC Regular" w:hAnsi="Kaiti SC Regular" w:cs="Kaiti SC Regular" w:hint="eastAsia"/>
        </w:rPr>
        <w:t>完美</w:t>
      </w:r>
      <w:proofErr w:type="spellEnd"/>
      <w:r>
        <w:rPr>
          <w:rFonts w:ascii="Kaiti SC Regular" w:eastAsia="Kaiti SC Regular" w:hAnsi="Kaiti SC Regular" w:cs="Kaiti SC Regular" w:hint="eastAsia"/>
        </w:rPr>
        <w:t>）。</w:t>
      </w:r>
      <w:proofErr w:type="spellStart"/>
      <w:r>
        <w:rPr>
          <w:rFonts w:ascii="Kaiti SC Regular" w:eastAsia="Kaiti SC Regular" w:hAnsi="Kaiti SC Regular" w:cs="Kaiti SC Regular" w:hint="eastAsia"/>
        </w:rPr>
        <w:t>阈值决策是在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ROC </w:t>
      </w:r>
      <w:proofErr w:type="spellStart"/>
      <w:r>
        <w:rPr>
          <w:rFonts w:ascii="Kaiti SC Regular" w:eastAsia="Kaiti SC Regular" w:hAnsi="Kaiti SC Regular" w:cs="Kaiti SC Regular" w:hint="eastAsia"/>
        </w:rPr>
        <w:t>上根据代价函数选一个最优切点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D582B7E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解决"分类器给出的是概率，但我到底该以多少为阈值判为阳性"的问题。尤其在医疗、金融等误判代价不对称的场景，必须显式做阈值决策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A895E49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 xml:space="preserve">2025 C </w:t>
      </w:r>
      <w:proofErr w:type="spellStart"/>
      <w:r>
        <w:rPr>
          <w:rFonts w:ascii="Kaiti SC Regular" w:eastAsia="Kaiti SC Regular" w:hAnsi="Kaiti SC Regular" w:cs="Kaiti SC Regular" w:hint="eastAsia"/>
        </w:rPr>
        <w:t>NIPT：把假阴性代价（漏诊）设得远高于假阳性代价（误诊召回</w:t>
      </w:r>
      <w:proofErr w:type="spellEnd"/>
      <w:r>
        <w:rPr>
          <w:rFonts w:ascii="Kaiti SC Regular" w:eastAsia="Kaiti SC Regular" w:hAnsi="Kaiti SC Regular" w:cs="Kaiti SC Regular" w:hint="eastAsia"/>
        </w:rPr>
        <w:t>），</w:t>
      </w:r>
      <w:proofErr w:type="spellStart"/>
      <w:r>
        <w:rPr>
          <w:rFonts w:ascii="Kaiti SC Regular" w:eastAsia="Kaiti SC Regular" w:hAnsi="Kaiti SC Regular" w:cs="Kaiti SC Regular" w:hint="eastAsia"/>
        </w:rPr>
        <w:t>据此在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ROC </w:t>
      </w:r>
      <w:proofErr w:type="spellStart"/>
      <w:r>
        <w:rPr>
          <w:rFonts w:ascii="Kaiti SC Regular" w:eastAsia="Kaiti SC Regular" w:hAnsi="Kaiti SC Regular" w:cs="Kaiti SC Regular" w:hint="eastAsia"/>
        </w:rPr>
        <w:t>曲线上选出最优阈值，作为筛查判定线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72F2E45E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四、动力学与递推类</w:t>
      </w:r>
      <w:proofErr w:type="spellEnd"/>
    </w:p>
    <w:p w14:paraId="6B2FDFC9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8. </w:t>
      </w:r>
      <w:proofErr w:type="spellStart"/>
      <w:r>
        <w:rPr>
          <w:rFonts w:ascii="Kaiti SC Regular" w:eastAsia="Kaiti SC Regular" w:hAnsi="Kaiti SC Regular" w:cs="Kaiti SC Regular" w:hint="eastAsia"/>
        </w:rPr>
        <w:t>螺线方程</w:t>
      </w:r>
      <w:proofErr w:type="spellEnd"/>
    </w:p>
    <w:p w14:paraId="26A902C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阿基米德螺线的极坐标方程是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r = a + </w:t>
      </w:r>
      <w:proofErr w:type="spellStart"/>
      <w:r>
        <w:rPr>
          <w:rFonts w:ascii="Kaiti SC Regular" w:eastAsia="Kaiti SC Regular" w:hAnsi="Kaiti SC Regular" w:cs="Kaiti SC Regular" w:hint="eastAsia"/>
        </w:rPr>
        <w:t>bθ，即半径随角度线性增长。它的弧长可以由积分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∫</w:t>
      </w:r>
      <w:proofErr w:type="gramStart"/>
      <w:r>
        <w:rPr>
          <w:rFonts w:ascii="Kaiti SC Regular" w:eastAsia="Kaiti SC Regular" w:hAnsi="Kaiti SC Regular" w:cs="Kaiti SC Regular" w:hint="eastAsia"/>
        </w:rPr>
        <w:t>√(</w:t>
      </w:r>
      <w:proofErr w:type="gramEnd"/>
      <w:r>
        <w:rPr>
          <w:rFonts w:ascii="Kaiti SC Regular" w:eastAsia="Kaiti SC Regular" w:hAnsi="Kaiti SC Regular" w:cs="Kaiti SC Regular" w:hint="eastAsia"/>
        </w:rPr>
        <w:t>r² + (dr/</w:t>
      </w:r>
      <w:proofErr w:type="spellStart"/>
      <w:r>
        <w:rPr>
          <w:rFonts w:ascii="Kaiti SC Regular" w:eastAsia="Kaiti SC Regular" w:hAnsi="Kaiti SC Regular" w:cs="Kaiti SC Regular" w:hint="eastAsia"/>
        </w:rPr>
        <w:t>d</w:t>
      </w:r>
      <w:proofErr w:type="gramStart"/>
      <w:r>
        <w:rPr>
          <w:rFonts w:ascii="Kaiti SC Regular" w:eastAsia="Kaiti SC Regular" w:hAnsi="Kaiti SC Regular" w:cs="Kaiti SC Regular" w:hint="eastAsia"/>
        </w:rPr>
        <w:t>θ</w:t>
      </w:r>
      <w:proofErr w:type="spellEnd"/>
      <w:r>
        <w:rPr>
          <w:rFonts w:ascii="Kaiti SC Regular" w:eastAsia="Kaiti SC Regular" w:hAnsi="Kaiti SC Regular" w:cs="Kaiti SC Regular" w:hint="eastAsia"/>
        </w:rPr>
        <w:t>)²</w:t>
      </w:r>
      <w:proofErr w:type="gramEnd"/>
      <w:r>
        <w:rPr>
          <w:rFonts w:ascii="Kaiti SC Regular" w:eastAsia="Kaiti SC Regular" w:hAnsi="Kaiti SC Regular" w:cs="Kaiti SC Regular" w:hint="eastAsia"/>
        </w:rPr>
        <w:t xml:space="preserve">) </w:t>
      </w:r>
      <w:proofErr w:type="spellStart"/>
      <w:r>
        <w:rPr>
          <w:rFonts w:ascii="Kaiti SC Regular" w:eastAsia="Kaiti SC Regular" w:hAnsi="Kaiti SC Regular" w:cs="Kaiti SC Regular" w:hint="eastAsia"/>
        </w:rPr>
        <w:t>dθ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求出，是一种"边旋转边前进"的曲线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CDB6CC5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解决"沿一条给定形状的曲线运动，如何计算位置、弧长、速度、加速度"的问题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48E8A66B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2024 A 板凳龙：龙头按阿基米德螺线运动，龙身节数固定、节间距固定，需要根据龙头位置递推出每一节板凳的位置。螺线方程给出运动轨迹，是整题的几何基础。</w:t>
      </w:r>
    </w:p>
    <w:p w14:paraId="20454372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9. </w:t>
      </w:r>
      <w:proofErr w:type="spellStart"/>
      <w:r>
        <w:rPr>
          <w:rFonts w:ascii="Kaiti SC Regular" w:eastAsia="Kaiti SC Regular" w:hAnsi="Kaiti SC Regular" w:cs="Kaiti SC Regular" w:hint="eastAsia"/>
        </w:rPr>
        <w:t>递推</w:t>
      </w:r>
      <w:proofErr w:type="spellEnd"/>
    </w:p>
    <w:p w14:paraId="1C392776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递推是"由前一个（或前几个）状态推出下一个状态"的数值方法。在板凳龙题里，就是"已知龙头在时刻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t </w:t>
      </w:r>
      <w:proofErr w:type="spellStart"/>
      <w:r>
        <w:rPr>
          <w:rFonts w:ascii="Kaiti SC Regular" w:eastAsia="Kaiti SC Regular" w:hAnsi="Kaiti SC Regular" w:cs="Kaiti SC Regular" w:hint="eastAsia"/>
        </w:rPr>
        <w:t>的位置，如何算出第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k </w:t>
      </w:r>
      <w:proofErr w:type="spellStart"/>
      <w:r>
        <w:rPr>
          <w:rFonts w:ascii="Kaiti SC Regular" w:eastAsia="Kaiti SC Regular" w:hAnsi="Kaiti SC Regular" w:cs="Kaiti SC Regular" w:hint="eastAsia"/>
        </w:rPr>
        <w:t>节板凳在时刻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t </w:t>
      </w:r>
      <w:proofErr w:type="spellStart"/>
      <w:r>
        <w:rPr>
          <w:rFonts w:ascii="Kaiti SC Regular" w:eastAsia="Kaiti SC Regular" w:hAnsi="Kaiti SC Regular" w:cs="Kaiti SC Regular" w:hint="eastAsia"/>
        </w:rPr>
        <w:t>的位置</w:t>
      </w:r>
      <w:proofErr w:type="spellEnd"/>
      <w:r>
        <w:rPr>
          <w:rFonts w:ascii="Kaiti SC Regular" w:eastAsia="Kaiti SC Regular" w:hAnsi="Kaiti SC Regular" w:cs="Kaiti SC Regular" w:hint="eastAsia"/>
        </w:rPr>
        <w:t>"。</w:t>
      </w:r>
    </w:p>
    <w:p w14:paraId="57AB9270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解决"有明确的链式约束关系，但无法一次性写成闭式解"的问题。往往每一步都是一个小方程组，需要用数值法（如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fsolve）逐步推进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6C1DB1D8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 xml:space="preserve">2024 A </w:t>
      </w:r>
      <w:proofErr w:type="spellStart"/>
      <w:r>
        <w:rPr>
          <w:rFonts w:ascii="Kaiti SC Regular" w:eastAsia="Kaiti SC Regular" w:hAnsi="Kaiti SC Regular" w:cs="Kaiti SC Regular" w:hint="eastAsia"/>
        </w:rPr>
        <w:t>板凳龙：龙头在螺线上给定，第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 </w:t>
      </w:r>
      <w:proofErr w:type="spellStart"/>
      <w:r>
        <w:rPr>
          <w:rFonts w:ascii="Kaiti SC Regular" w:eastAsia="Kaiti SC Regular" w:hAnsi="Kaiti SC Regular" w:cs="Kaiti SC Regular" w:hint="eastAsia"/>
        </w:rPr>
        <w:t>节板凳必须"距离龙头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= 节间距"且"</w:t>
      </w:r>
      <w:proofErr w:type="spellStart"/>
      <w:r>
        <w:rPr>
          <w:rFonts w:ascii="Kaiti SC Regular" w:eastAsia="Kaiti SC Regular" w:hAnsi="Kaiti SC Regular" w:cs="Kaiti SC Regular" w:hint="eastAsia"/>
        </w:rPr>
        <w:t>在螺线上</w:t>
      </w:r>
      <w:proofErr w:type="spellEnd"/>
      <w:r>
        <w:rPr>
          <w:rFonts w:ascii="Kaiti SC Regular" w:eastAsia="Kaiti SC Regular" w:hAnsi="Kaiti SC Regular" w:cs="Kaiti SC Regular" w:hint="eastAsia"/>
        </w:rPr>
        <w:t>"，</w:t>
      </w:r>
      <w:proofErr w:type="spellStart"/>
      <w:r>
        <w:rPr>
          <w:rFonts w:ascii="Kaiti SC Regular" w:eastAsia="Kaiti SC Regular" w:hAnsi="Kaiti SC Regular" w:cs="Kaiti SC Regular" w:hint="eastAsia"/>
        </w:rPr>
        <w:t>这是一个非线性方程，用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fsolve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解出；再由第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2 </w:t>
      </w:r>
      <w:proofErr w:type="spellStart"/>
      <w:r>
        <w:rPr>
          <w:rFonts w:ascii="Kaiti SC Regular" w:eastAsia="Kaiti SC Regular" w:hAnsi="Kaiti SC Regular" w:cs="Kaiti SC Regular" w:hint="eastAsia"/>
        </w:rPr>
        <w:t>节推第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 </w:t>
      </w:r>
      <w:proofErr w:type="spellStart"/>
      <w:r>
        <w:rPr>
          <w:rFonts w:ascii="Kaiti SC Regular" w:eastAsia="Kaiti SC Regular" w:hAnsi="Kaiti SC Regular" w:cs="Kaiti SC Regular" w:hint="eastAsia"/>
        </w:rPr>
        <w:t>节，如此递推整条龙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4A3C9F88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10. </w:t>
      </w:r>
      <w:proofErr w:type="spellStart"/>
      <w:r>
        <w:rPr>
          <w:rFonts w:ascii="Kaiti SC Regular" w:eastAsia="Kaiti SC Regular" w:hAnsi="Kaiti SC Regular" w:cs="Kaiti SC Regular" w:hint="eastAsia"/>
        </w:rPr>
        <w:t>决策树（决策论意义上</w:t>
      </w:r>
      <w:proofErr w:type="spellEnd"/>
      <w:r>
        <w:rPr>
          <w:rFonts w:ascii="Kaiti SC Regular" w:eastAsia="Kaiti SC Regular" w:hAnsi="Kaiti SC Regular" w:cs="Kaiti SC Regular" w:hint="eastAsia"/>
        </w:rPr>
        <w:t>）</w:t>
      </w:r>
    </w:p>
    <w:p w14:paraId="12C10C2F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这里说的"决策树"不是机器学习里的分类树，而是运筹学里的"决策分析树"。每个节点表示一个选择或一个随机事件，叶子上标注收益/损失，用期望效用最大化倒推每个分叉点的最优选择。</w:t>
      </w:r>
    </w:p>
    <w:p w14:paraId="12FD3082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解决"</w:t>
      </w:r>
      <w:proofErr w:type="spellStart"/>
      <w:r>
        <w:rPr>
          <w:rFonts w:ascii="Kaiti SC Regular" w:eastAsia="Kaiti SC Regular" w:hAnsi="Kaiti SC Regular" w:cs="Kaiti SC Regular" w:hint="eastAsia"/>
        </w:rPr>
        <w:t>多阶段、含随机的决策问题</w:t>
      </w:r>
      <w:proofErr w:type="spellEnd"/>
      <w:r>
        <w:rPr>
          <w:rFonts w:ascii="Kaiti SC Regular" w:eastAsia="Kaiti SC Regular" w:hAnsi="Kaiti SC Regular" w:cs="Kaiti SC Regular" w:hint="eastAsia"/>
        </w:rPr>
        <w:t>"，</w:t>
      </w:r>
      <w:proofErr w:type="spellStart"/>
      <w:r>
        <w:rPr>
          <w:rFonts w:ascii="Kaiti SC Regular" w:eastAsia="Kaiti SC Regular" w:hAnsi="Kaiti SC Regular" w:cs="Kaiti SC Regular" w:hint="eastAsia"/>
        </w:rPr>
        <w:t>比如"是否检测、检测后是否加工、次品是否返修"这种连续拍板的情境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63A9F0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2024 B 生产过程决策：零件检测、成品检测、次品拆解与否，是一个多阶段决策；用决策树表示所有选择组合，每条路径算出期望利润，选期望最优的策略。当规模变大时，通常等价地写成 MILP。</w:t>
      </w:r>
    </w:p>
    <w:p w14:paraId="61F2B08B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五、优化建模类</w:t>
      </w:r>
      <w:proofErr w:type="spellEnd"/>
    </w:p>
    <w:p w14:paraId="366BB3C4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lastRenderedPageBreak/>
        <w:t xml:space="preserve">11. </w:t>
      </w:r>
      <w:proofErr w:type="spellStart"/>
      <w:r>
        <w:rPr>
          <w:rFonts w:ascii="Kaiti SC Regular" w:eastAsia="Kaiti SC Regular" w:hAnsi="Kaiti SC Regular" w:cs="Kaiti SC Regular" w:hint="eastAsia"/>
        </w:rPr>
        <w:t>混合整数线性规划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(MILP)</w:t>
      </w:r>
    </w:p>
    <w:p w14:paraId="5CDC35ED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决策变量既有连续变量也有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0/1 </w:t>
      </w:r>
      <w:proofErr w:type="spellStart"/>
      <w:r>
        <w:rPr>
          <w:rFonts w:ascii="Kaiti SC Regular" w:eastAsia="Kaiti SC Regular" w:hAnsi="Kaiti SC Regular" w:cs="Kaiti SC Regular" w:hint="eastAsia"/>
        </w:rPr>
        <w:t>整数变量，目标和约束都是线性的一类优化问题。实现工具：Python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的 PuLP、Gurobi、CPLEX。整数变量常用于表达"</w:t>
      </w:r>
      <w:proofErr w:type="spellStart"/>
      <w:r>
        <w:rPr>
          <w:rFonts w:ascii="Kaiti SC Regular" w:eastAsia="Kaiti SC Regular" w:hAnsi="Kaiti SC Regular" w:cs="Kaiti SC Regular" w:hint="eastAsia"/>
        </w:rPr>
        <w:t>选还是不选</w:t>
      </w:r>
      <w:proofErr w:type="spellEnd"/>
      <w:r>
        <w:rPr>
          <w:rFonts w:ascii="Kaiti SC Regular" w:eastAsia="Kaiti SC Regular" w:hAnsi="Kaiti SC Regular" w:cs="Kaiti SC Regular" w:hint="eastAsia"/>
        </w:rPr>
        <w:t>"、"</w:t>
      </w:r>
      <w:proofErr w:type="spellStart"/>
      <w:r>
        <w:rPr>
          <w:rFonts w:ascii="Kaiti SC Regular" w:eastAsia="Kaiti SC Regular" w:hAnsi="Kaiti SC Regular" w:cs="Kaiti SC Regular" w:hint="eastAsia"/>
        </w:rPr>
        <w:t>用还是不用"这种离散选择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70DA92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解决"在若干离散选择和连续量之间，找到使总收益最大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/ </w:t>
      </w:r>
      <w:proofErr w:type="spellStart"/>
      <w:r>
        <w:rPr>
          <w:rFonts w:ascii="Kaiti SC Regular" w:eastAsia="Kaiti SC Regular" w:hAnsi="Kaiti SC Regular" w:cs="Kaiti SC Regular" w:hint="eastAsia"/>
        </w:rPr>
        <w:t>总成本最小的方案"这一类问题。生产、调度、选址、资源分配问题的通用范式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21E1D46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 xml:space="preserve">2024 B </w:t>
      </w:r>
      <w:proofErr w:type="spellStart"/>
      <w:r>
        <w:rPr>
          <w:rFonts w:ascii="Kaiti SC Regular" w:eastAsia="Kaiti SC Regular" w:hAnsi="Kaiti SC Regular" w:cs="Kaiti SC Regular" w:hint="eastAsia"/>
        </w:rPr>
        <w:t>生产过程决策：是否检测、是否拆解都是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0/1 </w:t>
      </w:r>
      <w:proofErr w:type="spellStart"/>
      <w:r>
        <w:rPr>
          <w:rFonts w:ascii="Kaiti SC Regular" w:eastAsia="Kaiti SC Regular" w:hAnsi="Kaiti SC Regular" w:cs="Kaiti SC Regular" w:hint="eastAsia"/>
        </w:rPr>
        <w:t>变量，目标是最大化利润，约束是流程逻辑，非常契合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MILP。2024 C </w:t>
      </w:r>
      <w:proofErr w:type="spellStart"/>
      <w:r>
        <w:rPr>
          <w:rFonts w:ascii="Kaiti SC Regular" w:eastAsia="Kaiti SC Regular" w:hAnsi="Kaiti SC Regular" w:cs="Kaiti SC Regular" w:hint="eastAsia"/>
        </w:rPr>
        <w:t>农作物种植：每年每地块每种作物的种植量是连续变量</w:t>
      </w:r>
      <w:proofErr w:type="spellEnd"/>
      <w:r>
        <w:rPr>
          <w:rFonts w:ascii="Kaiti SC Regular" w:eastAsia="Kaiti SC Regular" w:hAnsi="Kaiti SC Regular" w:cs="Kaiti SC Regular" w:hint="eastAsia"/>
        </w:rPr>
        <w:t>，"</w:t>
      </w:r>
      <w:proofErr w:type="spellStart"/>
      <w:r>
        <w:rPr>
          <w:rFonts w:ascii="Kaiti SC Regular" w:eastAsia="Kaiti SC Regular" w:hAnsi="Kaiti SC Regular" w:cs="Kaiti SC Regular" w:hint="eastAsia"/>
        </w:rPr>
        <w:t>是否种植某作物"可用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0/1 </w:t>
      </w:r>
      <w:proofErr w:type="spellStart"/>
      <w:r>
        <w:rPr>
          <w:rFonts w:ascii="Kaiti SC Regular" w:eastAsia="Kaiti SC Regular" w:hAnsi="Kaiti SC Regular" w:cs="Kaiti SC Regular" w:hint="eastAsia"/>
        </w:rPr>
        <w:t>变量表达轮作约束，整体最大化多年总利润，也是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MILP。</w:t>
      </w:r>
    </w:p>
    <w:p w14:paraId="4855C87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12. </w:t>
      </w:r>
      <w:proofErr w:type="spellStart"/>
      <w:r>
        <w:rPr>
          <w:rFonts w:ascii="Kaiti SC Regular" w:eastAsia="Kaiti SC Regular" w:hAnsi="Kaiti SC Regular" w:cs="Kaiti SC Regular" w:hint="eastAsia"/>
        </w:rPr>
        <w:t>鲁棒优化</w:t>
      </w:r>
      <w:proofErr w:type="spellEnd"/>
    </w:p>
    <w:p w14:paraId="1DF771DE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鲁棒优化的核心思想：把不确定参数放进一个"</w:t>
      </w:r>
      <w:proofErr w:type="spellStart"/>
      <w:r>
        <w:rPr>
          <w:rFonts w:ascii="Kaiti SC Regular" w:eastAsia="Kaiti SC Regular" w:hAnsi="Kaiti SC Regular" w:cs="Kaiti SC Regular" w:hint="eastAsia"/>
        </w:rPr>
        <w:t>不确定集</w:t>
      </w:r>
      <w:proofErr w:type="spellEnd"/>
      <w:r>
        <w:rPr>
          <w:rFonts w:ascii="Kaiti SC Regular" w:eastAsia="Kaiti SC Regular" w:hAnsi="Kaiti SC Regular" w:cs="Kaiti SC Regular" w:hint="eastAsia"/>
        </w:rPr>
        <w:t>"（</w:t>
      </w:r>
      <w:proofErr w:type="spellStart"/>
      <w:r>
        <w:rPr>
          <w:rFonts w:ascii="Kaiti SC Regular" w:eastAsia="Kaiti SC Regular" w:hAnsi="Kaiti SC Regular" w:cs="Kaiti SC Regular" w:hint="eastAsia"/>
        </w:rPr>
        <w:t>如区间、椭球</w:t>
      </w:r>
      <w:proofErr w:type="spellEnd"/>
      <w:r>
        <w:rPr>
          <w:rFonts w:ascii="Kaiti SC Regular" w:eastAsia="Kaiti SC Regular" w:hAnsi="Kaiti SC Regular" w:cs="Kaiti SC Regular" w:hint="eastAsia"/>
        </w:rPr>
        <w:t>），</w:t>
      </w:r>
      <w:proofErr w:type="spellStart"/>
      <w:r>
        <w:rPr>
          <w:rFonts w:ascii="Kaiti SC Regular" w:eastAsia="Kaiti SC Regular" w:hAnsi="Kaiti SC Regular" w:cs="Kaiti SC Regular" w:hint="eastAsia"/>
        </w:rPr>
        <w:t>然后要求解在最坏情形下也可行、也仍然合理。典型结构是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max-min 或 </w:t>
      </w:r>
      <w:proofErr w:type="spellStart"/>
      <w:r>
        <w:rPr>
          <w:rFonts w:ascii="Kaiti SC Regular" w:eastAsia="Kaiti SC Regular" w:hAnsi="Kaiti SC Regular" w:cs="Kaiti SC Regular" w:hint="eastAsia"/>
        </w:rPr>
        <w:t>min-max：先假设敌方（不确定量）朝对你最不利的方向变化，你再在此基础上做最好选择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8D80AD2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解决"参数不精确，但需要做出对波动免疫的决策"这类问题。不需要知道概率分布，只需给出"参数会在什么范围内变</w:t>
      </w:r>
      <w:proofErr w:type="spellEnd"/>
      <w:r>
        <w:rPr>
          <w:rFonts w:ascii="Kaiti SC Regular" w:eastAsia="Kaiti SC Regular" w:hAnsi="Kaiti SC Regular" w:cs="Kaiti SC Regular" w:hint="eastAsia"/>
        </w:rPr>
        <w:t>"。</w:t>
      </w:r>
    </w:p>
    <w:p w14:paraId="5323E478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 xml:space="preserve">2024 B </w:t>
      </w:r>
      <w:proofErr w:type="spellStart"/>
      <w:r>
        <w:rPr>
          <w:rFonts w:ascii="Kaiti SC Regular" w:eastAsia="Kaiti SC Regular" w:hAnsi="Kaiti SC Regular" w:cs="Kaiti SC Regular" w:hint="eastAsia"/>
        </w:rPr>
        <w:t>生产过程决策：零件次品率、检测误差都是估计值，可能偏差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±10%。把这些参数放进区间不确定集，求解"参数在最坏情形下仍最优"的策略，即为鲁棒最优。2024 C </w:t>
      </w:r>
      <w:proofErr w:type="spellStart"/>
      <w:r>
        <w:rPr>
          <w:rFonts w:ascii="Kaiti SC Regular" w:eastAsia="Kaiti SC Regular" w:hAnsi="Kaiti SC Regular" w:cs="Kaiti SC Regular" w:hint="eastAsia"/>
        </w:rPr>
        <w:t>农作物种植（问题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3）：</w:t>
      </w:r>
      <w:proofErr w:type="spellStart"/>
      <w:r>
        <w:rPr>
          <w:rFonts w:ascii="Kaiti SC Regular" w:eastAsia="Kaiti SC Regular" w:hAnsi="Kaiti SC Regular" w:cs="Kaiti SC Regular" w:hint="eastAsia"/>
        </w:rPr>
        <w:t>产量、价格随年份波动，也是典型的鲁棒优化场景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300A2B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六、概率与仿真类</w:t>
      </w:r>
      <w:proofErr w:type="spellEnd"/>
    </w:p>
    <w:p w14:paraId="6A6E24A2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13. </w:t>
      </w:r>
      <w:proofErr w:type="spellStart"/>
      <w:r>
        <w:rPr>
          <w:rFonts w:ascii="Kaiti SC Regular" w:eastAsia="Kaiti SC Regular" w:hAnsi="Kaiti SC Regular" w:cs="Kaiti SC Regular" w:hint="eastAsia"/>
        </w:rPr>
        <w:t>多重积分</w:t>
      </w:r>
      <w:proofErr w:type="spellEnd"/>
    </w:p>
    <w:p w14:paraId="1E804DDE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在多个变量上积分，形如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∫∫∫ </w:t>
      </w:r>
      <w:proofErr w:type="gramStart"/>
      <w:r>
        <w:rPr>
          <w:rFonts w:ascii="Kaiti SC Regular" w:eastAsia="Kaiti SC Regular" w:hAnsi="Kaiti SC Regular" w:cs="Kaiti SC Regular" w:hint="eastAsia"/>
        </w:rPr>
        <w:t>f(</w:t>
      </w:r>
      <w:proofErr w:type="gramEnd"/>
      <w:r>
        <w:rPr>
          <w:rFonts w:ascii="Kaiti SC Regular" w:eastAsia="Kaiti SC Regular" w:hAnsi="Kaiti SC Regular" w:cs="Kaiti SC Regular" w:hint="eastAsia"/>
        </w:rPr>
        <w:t xml:space="preserve">x, y, z) </w:t>
      </w:r>
      <w:proofErr w:type="spellStart"/>
      <w:r>
        <w:rPr>
          <w:rFonts w:ascii="Kaiti SC Regular" w:eastAsia="Kaiti SC Regular" w:hAnsi="Kaiti SC Regular" w:cs="Kaiti SC Regular" w:hint="eastAsia"/>
        </w:rPr>
        <w:t>dxdydz。低维时可用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proofErr w:type="gramStart"/>
      <w:r>
        <w:rPr>
          <w:rFonts w:ascii="Kaiti SC Regular" w:eastAsia="Kaiti SC Regular" w:hAnsi="Kaiti SC Regular" w:cs="Kaiti SC Regular" w:hint="eastAsia"/>
        </w:rPr>
        <w:t>scipy.integrate</w:t>
      </w:r>
      <w:proofErr w:type="spellEnd"/>
      <w:proofErr w:type="gramEnd"/>
      <w:r>
        <w:rPr>
          <w:rFonts w:ascii="Kaiti SC Regular" w:eastAsia="Kaiti SC Regular" w:hAnsi="Kaiti SC Regular" w:cs="Kaiti SC Regular" w:hint="eastAsia"/>
        </w:rPr>
        <w:t xml:space="preserve"> 的 </w:t>
      </w:r>
      <w:proofErr w:type="spellStart"/>
      <w:r>
        <w:rPr>
          <w:rFonts w:ascii="Kaiti SC Regular" w:eastAsia="Kaiti SC Regular" w:hAnsi="Kaiti SC Regular" w:cs="Kaiti SC Regular" w:hint="eastAsia"/>
        </w:rPr>
        <w:t>dblquad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/ </w:t>
      </w:r>
      <w:proofErr w:type="spellStart"/>
      <w:r>
        <w:rPr>
          <w:rFonts w:ascii="Kaiti SC Regular" w:eastAsia="Kaiti SC Regular" w:hAnsi="Kaiti SC Regular" w:cs="Kaiti SC Regular" w:hint="eastAsia"/>
        </w:rPr>
        <w:t>tplquad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直接算；高维时通常靠蒙特卡罗近似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3B381085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解决"计算某个多维区域的体积、概率、期望"这类问题。当被积函数是概率密度时，多重积分就是"事件发生的概率</w:t>
      </w:r>
      <w:proofErr w:type="spellEnd"/>
      <w:r>
        <w:rPr>
          <w:rFonts w:ascii="Kaiti SC Regular" w:eastAsia="Kaiti SC Regular" w:hAnsi="Kaiti SC Regular" w:cs="Kaiti SC Regular" w:hint="eastAsia"/>
        </w:rPr>
        <w:t>"。</w:t>
      </w:r>
    </w:p>
    <w:p w14:paraId="70DE941B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2024 D 反潜深弹：潜艇的初始位置、深度都有分布，深弹落点也有偏差；"命中"是这些随机量落在特定几何区域内的概率，本质就是一个多重积分。维度高时直接积分不可行，改用蒙特卡罗。</w:t>
      </w:r>
    </w:p>
    <w:p w14:paraId="25E4CF30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14. </w:t>
      </w:r>
      <w:proofErr w:type="spellStart"/>
      <w:r>
        <w:rPr>
          <w:rFonts w:ascii="Kaiti SC Regular" w:eastAsia="Kaiti SC Regular" w:hAnsi="Kaiti SC Regular" w:cs="Kaiti SC Regular" w:hint="eastAsia"/>
        </w:rPr>
        <w:t>蒙特卡罗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(Monte Carlo)</w:t>
      </w:r>
    </w:p>
    <w:p w14:paraId="55ED362F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通过大量随机采样来估计确定性问题的答案：想算概率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P，就采样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N </w:t>
      </w:r>
      <w:proofErr w:type="spellStart"/>
      <w:r>
        <w:rPr>
          <w:rFonts w:ascii="Kaiti SC Regular" w:eastAsia="Kaiti SC Regular" w:hAnsi="Kaiti SC Regular" w:cs="Kaiti SC Regular" w:hint="eastAsia"/>
        </w:rPr>
        <w:t>次，数一下事件发生了多少次，比例即近似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P；想算期望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E[f(X</w:t>
      </w:r>
      <w:proofErr w:type="gramStart"/>
      <w:r>
        <w:rPr>
          <w:rFonts w:ascii="Kaiti SC Regular" w:eastAsia="Kaiti SC Regular" w:hAnsi="Kaiti SC Regular" w:cs="Kaiti SC Regular" w:hint="eastAsia"/>
        </w:rPr>
        <w:t>)]，</w:t>
      </w:r>
      <w:proofErr w:type="spellStart"/>
      <w:proofErr w:type="gramEnd"/>
      <w:r>
        <w:rPr>
          <w:rFonts w:ascii="Kaiti SC Regular" w:eastAsia="Kaiti SC Regular" w:hAnsi="Kaiti SC Regular" w:cs="Kaiti SC Regular" w:hint="eastAsia"/>
        </w:rPr>
        <w:t>就采样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N 次 </w:t>
      </w:r>
      <w:proofErr w:type="spellStart"/>
      <w:r>
        <w:rPr>
          <w:rFonts w:ascii="Kaiti SC Regular" w:eastAsia="Kaiti SC Regular" w:hAnsi="Kaiti SC Regular" w:cs="Kaiti SC Regular" w:hint="eastAsia"/>
        </w:rPr>
        <w:t>X，再对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f(X) </w:t>
      </w:r>
      <w:proofErr w:type="spellStart"/>
      <w:r>
        <w:rPr>
          <w:rFonts w:ascii="Kaiti SC Regular" w:eastAsia="Kaiti SC Regular" w:hAnsi="Kaiti SC Regular" w:cs="Kaiti SC Regular" w:hint="eastAsia"/>
        </w:rPr>
        <w:t>求平均。误差按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1/√N </w:t>
      </w:r>
      <w:proofErr w:type="spellStart"/>
      <w:r>
        <w:rPr>
          <w:rFonts w:ascii="Kaiti SC Regular" w:eastAsia="Kaiti SC Regular" w:hAnsi="Kaiti SC Regular" w:cs="Kaiti SC Regular" w:hint="eastAsia"/>
        </w:rPr>
        <w:t>收敛，与维度无关，这是它在高维问题里的最大优势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8448970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解决"解析式算不动、维度太高、随机因素太多"的一类估计问题。优点是实现极其简单；缺点是精度收敛慢，通常要采样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10⁴ ~ 10⁶ 次。</w:t>
      </w:r>
    </w:p>
    <w:p w14:paraId="4859316E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 xml:space="preserve">2024 D </w:t>
      </w:r>
      <w:proofErr w:type="spellStart"/>
      <w:r>
        <w:rPr>
          <w:rFonts w:ascii="Kaiti SC Regular" w:eastAsia="Kaiti SC Regular" w:hAnsi="Kaiti SC Regular" w:cs="Kaiti SC Regular" w:hint="eastAsia"/>
        </w:rPr>
        <w:t>反潜深弹：把潜艇位置、深弹偏差全部随机采样，统计"落点在命中区域内"的比例作为命中概率估计，然后用它作为目标函数进行策略优化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0CA1517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15. </w:t>
      </w:r>
      <w:proofErr w:type="spellStart"/>
      <w:r>
        <w:rPr>
          <w:rFonts w:ascii="Kaiti SC Regular" w:eastAsia="Kaiti SC Regular" w:hAnsi="Kaiti SC Regular" w:cs="Kaiti SC Regular" w:hint="eastAsia"/>
        </w:rPr>
        <w:t>网格搜索</w:t>
      </w:r>
      <w:proofErr w:type="spellEnd"/>
    </w:p>
    <w:p w14:paraId="0397DBD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把每个连续或离散决策变量按等步长划分成有限个候选值，遍历所有组合，逐一评估目标函数，取最优。简单粗暴，但对低维问题很有效，且天然可并行。</w:t>
      </w:r>
    </w:p>
    <w:p w14:paraId="73D886D6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解决"决策变量维度不高、目标函数不可导或不便优化"的问题。它也常作为其他优化方法的初值搜索或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sanity check。</w:t>
      </w:r>
    </w:p>
    <w:p w14:paraId="54B9BC7F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2024 D 反潜深弹：深弹的投放位置、爆炸深度是有限的几维连续变量，把它们离散成网格，对每组组合用蒙特卡罗估计命中概率，最后取命中率最高的组合。</w:t>
      </w:r>
    </w:p>
    <w:p w14:paraId="74813E9B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七、数据分析类</w:t>
      </w:r>
      <w:proofErr w:type="spellEnd"/>
    </w:p>
    <w:p w14:paraId="1D4BC4C9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16. </w:t>
      </w:r>
      <w:proofErr w:type="spellStart"/>
      <w:r>
        <w:rPr>
          <w:rFonts w:ascii="Kaiti SC Regular" w:eastAsia="Kaiti SC Regular" w:hAnsi="Kaiti SC Regular" w:cs="Kaiti SC Regular" w:hint="eastAsia"/>
        </w:rPr>
        <w:t>数据清洗</w:t>
      </w:r>
      <w:proofErr w:type="spellEnd"/>
    </w:p>
    <w:p w14:paraId="7EC90BE3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真实数据往往有缺失、重复、异常、格式错乱等问题，数据清洗就是把它变得"干净可用"。常见操作：填补缺失（均值/中位数/插值/建模填补）、剔除异常（3σ、IQR、箱线图）、去重、字段标准化。</w:t>
      </w:r>
    </w:p>
    <w:p w14:paraId="01D9FE80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解决"数据不能直接用来建模"的问题。数据清洗的质量往往决定模型效果的上限；国赛的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E </w:t>
      </w:r>
      <w:proofErr w:type="spellStart"/>
      <w:r>
        <w:rPr>
          <w:rFonts w:ascii="Kaiti SC Regular" w:eastAsia="Kaiti SC Regular" w:hAnsi="Kaiti SC Regular" w:cs="Kaiti SC Regular" w:hint="eastAsia"/>
        </w:rPr>
        <w:t>题和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C </w:t>
      </w:r>
      <w:proofErr w:type="spellStart"/>
      <w:r>
        <w:rPr>
          <w:rFonts w:ascii="Kaiti SC Regular" w:eastAsia="Kaiti SC Regular" w:hAnsi="Kaiti SC Regular" w:cs="Kaiti SC Regular" w:hint="eastAsia"/>
        </w:rPr>
        <w:t>题几乎都以数据清洗作为第一步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30531DE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 xml:space="preserve">2024 E 交通流量：原始数据有缺测、跳变；2025 C </w:t>
      </w:r>
      <w:proofErr w:type="spellStart"/>
      <w:r>
        <w:rPr>
          <w:rFonts w:ascii="Kaiti SC Regular" w:eastAsia="Kaiti SC Regular" w:hAnsi="Kaiti SC Regular" w:cs="Kaiti SC Regular" w:hint="eastAsia"/>
        </w:rPr>
        <w:t>NIPT：多个孕妇样本的检测指标存在异常读数。这两题都需要先做严格清洗，否则后续的时序分析和分类模型都会失真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956E26D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17. </w:t>
      </w:r>
      <w:proofErr w:type="spellStart"/>
      <w:r>
        <w:rPr>
          <w:rFonts w:ascii="Kaiti SC Regular" w:eastAsia="Kaiti SC Regular" w:hAnsi="Kaiti SC Regular" w:cs="Kaiti SC Regular" w:hint="eastAsia"/>
        </w:rPr>
        <w:t>时序分析</w:t>
      </w:r>
      <w:proofErr w:type="spellEnd"/>
    </w:p>
    <w:p w14:paraId="353932BC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研究"数据随时间变化规律"的方法族，包括：STL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分解（趋势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季节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残差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）、ARIMA / </w:t>
      </w:r>
      <w:proofErr w:type="spellStart"/>
      <w:r>
        <w:rPr>
          <w:rFonts w:ascii="Kaiti SC Regular" w:eastAsia="Kaiti SC Regular" w:hAnsi="Kaiti SC Regular" w:cs="Kaiti SC Regular" w:hint="eastAsia"/>
        </w:rPr>
        <w:t>SARIMA（自回归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差分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+ </w:t>
      </w:r>
      <w:proofErr w:type="spellStart"/>
      <w:r>
        <w:rPr>
          <w:rFonts w:ascii="Kaiti SC Regular" w:eastAsia="Kaiti SC Regular" w:hAnsi="Kaiti SC Regular" w:cs="Kaiti SC Regular" w:hint="eastAsia"/>
        </w:rPr>
        <w:t>移动平均</w:t>
      </w:r>
      <w:proofErr w:type="spellEnd"/>
      <w:r>
        <w:rPr>
          <w:rFonts w:ascii="Kaiti SC Regular" w:eastAsia="Kaiti SC Regular" w:hAnsi="Kaiti SC Regular" w:cs="Kaiti SC Regular" w:hint="eastAsia"/>
        </w:rPr>
        <w:t>）、</w:t>
      </w:r>
      <w:proofErr w:type="spellStart"/>
      <w:r>
        <w:rPr>
          <w:rFonts w:ascii="Kaiti SC Regular" w:eastAsia="Kaiti SC Regular" w:hAnsi="Kaiti SC Regular" w:cs="Kaiti SC Regular" w:hint="eastAsia"/>
        </w:rPr>
        <w:t>指数平滑、Prophet、状态空间模型等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6E5C268B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>解决"如何刻画时间序列的规律、如何预测未来值、如何检测异常"这一类问题。当数据是"每天一个点、每小时一个点"这样按时间排列的，就应该从时序分析入手。</w:t>
      </w:r>
    </w:p>
    <w:p w14:paraId="603F90F0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 xml:space="preserve">2024 E </w:t>
      </w:r>
      <w:proofErr w:type="spellStart"/>
      <w:r>
        <w:rPr>
          <w:rFonts w:ascii="Kaiti SC Regular" w:eastAsia="Kaiti SC Regular" w:hAnsi="Kaiti SC Regular" w:cs="Kaiti SC Regular" w:hint="eastAsia"/>
        </w:rPr>
        <w:t>交通流量：数据是按时间排列的车流量；用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STL </w:t>
      </w:r>
      <w:proofErr w:type="spellStart"/>
      <w:r>
        <w:rPr>
          <w:rFonts w:ascii="Kaiti SC Regular" w:eastAsia="Kaiti SC Regular" w:hAnsi="Kaiti SC Regular" w:cs="Kaiti SC Regular" w:hint="eastAsia"/>
        </w:rPr>
        <w:t>分解可以分离出日</w:t>
      </w:r>
      <w:proofErr w:type="spellEnd"/>
      <w:r>
        <w:rPr>
          <w:rFonts w:ascii="Kaiti SC Regular" w:eastAsia="Kaiti SC Regular" w:hAnsi="Kaiti SC Regular" w:cs="Kaiti SC Regular" w:hint="eastAsia"/>
        </w:rPr>
        <w:t>/</w:t>
      </w:r>
      <w:proofErr w:type="spellStart"/>
      <w:r>
        <w:rPr>
          <w:rFonts w:ascii="Kaiti SC Regular" w:eastAsia="Kaiti SC Regular" w:hAnsi="Kaiti SC Regular" w:cs="Kaiti SC Regular" w:hint="eastAsia"/>
        </w:rPr>
        <w:t>周周期性和长期趋势，再用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ARIMA </w:t>
      </w:r>
      <w:proofErr w:type="spellStart"/>
      <w:r>
        <w:rPr>
          <w:rFonts w:ascii="Kaiti SC Regular" w:eastAsia="Kaiti SC Regular" w:hAnsi="Kaiti SC Regular" w:cs="Kaiti SC Regular" w:hint="eastAsia"/>
        </w:rPr>
        <w:t>建模残差部分做短期预测，也可以检测事故等异常事件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01A83D81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t xml:space="preserve">18. </w:t>
      </w:r>
      <w:proofErr w:type="spellStart"/>
      <w:r>
        <w:rPr>
          <w:rFonts w:ascii="Kaiti SC Regular" w:eastAsia="Kaiti SC Regular" w:hAnsi="Kaiti SC Regular" w:cs="Kaiti SC Regular" w:hint="eastAsia"/>
        </w:rPr>
        <w:t>排队论</w:t>
      </w:r>
      <w:proofErr w:type="spellEnd"/>
    </w:p>
    <w:p w14:paraId="2E4C2A13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是什么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排队论研究"顾客到达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- </w:t>
      </w:r>
      <w:proofErr w:type="spellStart"/>
      <w:r>
        <w:rPr>
          <w:rFonts w:ascii="Kaiti SC Regular" w:eastAsia="Kaiti SC Regular" w:hAnsi="Kaiti SC Regular" w:cs="Kaiti SC Regular" w:hint="eastAsia"/>
        </w:rPr>
        <w:t>服务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- 离开"的随机系统。最基础的模型：M/M/1（泊松到达、指数服务、单服务台），M/M/c（多服务台），M/M/c/K（有容量限制）。关键指标：平均队长、平均等待时间、系统利用率。</w:t>
      </w:r>
    </w:p>
    <w:p w14:paraId="3AF6D4D3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解决什么问题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proofErr w:type="spellStart"/>
      <w:r>
        <w:rPr>
          <w:rFonts w:ascii="Kaiti SC Regular" w:eastAsia="Kaiti SC Regular" w:hAnsi="Kaiti SC Regular" w:cs="Kaiti SC Regular" w:hint="eastAsia"/>
        </w:rPr>
        <w:t>解决"某个服务系统的容量够不够、排队多不多、是否需要扩容"这一类问题。交通、通信、医疗、客服都可以套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A4F714B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用在哪</w:t>
      </w:r>
      <w:proofErr w:type="spellEnd"/>
      <w:r>
        <w:rPr>
          <w:rFonts w:ascii="Kaiti SC Regular" w:eastAsia="Kaiti SC Regular" w:hAnsi="Kaiti SC Regular" w:cs="Kaiti SC Regular" w:hint="eastAsia"/>
          <w:lang w:eastAsia="zh-CN"/>
        </w:rPr>
        <w:t>：</w:t>
      </w:r>
      <w:r>
        <w:rPr>
          <w:rFonts w:ascii="Kaiti SC Regular" w:eastAsia="Kaiti SC Regular" w:hAnsi="Kaiti SC Regular" w:cs="Kaiti SC Regular" w:hint="eastAsia"/>
        </w:rPr>
        <w:t xml:space="preserve">2024 E </w:t>
      </w:r>
      <w:proofErr w:type="spellStart"/>
      <w:r>
        <w:rPr>
          <w:rFonts w:ascii="Kaiti SC Regular" w:eastAsia="Kaiti SC Regular" w:hAnsi="Kaiti SC Regular" w:cs="Kaiti SC Regular" w:hint="eastAsia"/>
        </w:rPr>
        <w:t>交通流量：把某个交叉口或收费站建模为排队系统，车辆到达服从泊松过程、服务时间近似指数分布，用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M/M/c </w:t>
      </w:r>
      <w:proofErr w:type="spellStart"/>
      <w:r>
        <w:rPr>
          <w:rFonts w:ascii="Kaiti SC Regular" w:eastAsia="Kaiti SC Regular" w:hAnsi="Kaiti SC Regular" w:cs="Kaiti SC Regular" w:hint="eastAsia"/>
        </w:rPr>
        <w:t>算出平均等待时间、拥堵概率，判断是否需要增加车道或调整信号灯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44BA02BE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r>
        <w:rPr>
          <w:rFonts w:ascii="Kaiti SC Regular" w:eastAsia="Kaiti SC Regular" w:hAnsi="Kaiti SC Regular" w:cs="Kaiti SC Regular" w:hint="eastAsia"/>
        </w:rPr>
        <w:br w:type="page"/>
      </w:r>
    </w:p>
    <w:p w14:paraId="2F080B37" w14:textId="77777777" w:rsidR="009434D9" w:rsidRDefault="00000000">
      <w:pPr>
        <w:spacing w:after="60" w:line="360" w:lineRule="auto"/>
        <w:rPr>
          <w:rFonts w:ascii="Kaiti SC Bold" w:eastAsia="Kaiti SC Bold" w:hAnsi="Kaiti SC Bold" w:cs="Kaiti SC Bold" w:hint="eastAsia"/>
          <w:b/>
          <w:bCs/>
        </w:rPr>
      </w:pPr>
      <w:proofErr w:type="spellStart"/>
      <w:r>
        <w:rPr>
          <w:rFonts w:ascii="Kaiti SC Bold" w:eastAsia="Kaiti SC Bold" w:hAnsi="Kaiti SC Bold" w:cs="Kaiti SC Bold" w:hint="eastAsia"/>
          <w:b/>
          <w:bCs/>
        </w:rPr>
        <w:lastRenderedPageBreak/>
        <w:t>几何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/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物理题</w:t>
      </w:r>
      <w:proofErr w:type="spellEnd"/>
    </w:p>
    <w:p w14:paraId="62A30ECD" w14:textId="77777777" w:rsidR="009434D9" w:rsidRDefault="00000000">
      <w:pPr>
        <w:spacing w:after="60" w:line="360" w:lineRule="auto"/>
        <w:rPr>
          <w:rFonts w:ascii="Kaiti SC Bold" w:eastAsia="Kaiti SC Bold" w:hAnsi="Kaiti SC Bold" w:cs="Kaiti SC Bold" w:hint="eastAsia"/>
          <w:b/>
          <w:bCs/>
        </w:rPr>
      </w:pPr>
      <w:r>
        <w:rPr>
          <w:rFonts w:ascii="Kaiti SC Bold" w:eastAsia="Kaiti SC Bold" w:hAnsi="Kaiti SC Bold" w:cs="Kaiti SC Bold" w:hint="eastAsia"/>
          <w:b/>
          <w:bCs/>
        </w:rPr>
        <w:t xml:space="preserve">2025 A、2024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A：先把物理场景写成几何方程，再用非线性优化或递推求解。关键词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>——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坐标系、向量、螺线、递推、SLSQP、DE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>。</w:t>
      </w:r>
    </w:p>
    <w:p w14:paraId="247BB5CD" w14:textId="77777777" w:rsidR="009434D9" w:rsidRDefault="00000000">
      <w:pPr>
        <w:spacing w:after="60" w:line="360" w:lineRule="auto"/>
        <w:rPr>
          <w:rFonts w:ascii="Kaiti SC Bold" w:eastAsia="Kaiti SC Bold" w:hAnsi="Kaiti SC Bold" w:cs="Kaiti SC Bold" w:hint="eastAsia"/>
          <w:b/>
          <w:bCs/>
        </w:rPr>
      </w:pPr>
      <w:proofErr w:type="spellStart"/>
      <w:r>
        <w:rPr>
          <w:rFonts w:ascii="Kaiti SC Bold" w:eastAsia="Kaiti SC Bold" w:hAnsi="Kaiti SC Bold" w:cs="Kaiti SC Bold" w:hint="eastAsia"/>
          <w:b/>
          <w:bCs/>
        </w:rPr>
        <w:t>决策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/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优化题</w:t>
      </w:r>
      <w:proofErr w:type="spellEnd"/>
    </w:p>
    <w:p w14:paraId="38FA3F75" w14:textId="77777777" w:rsidR="009434D9" w:rsidRDefault="00000000">
      <w:pPr>
        <w:spacing w:after="60" w:line="360" w:lineRule="auto"/>
        <w:rPr>
          <w:rFonts w:ascii="Kaiti SC Bold" w:eastAsia="Kaiti SC Bold" w:hAnsi="Kaiti SC Bold" w:cs="Kaiti SC Bold" w:hint="eastAsia"/>
          <w:b/>
          <w:bCs/>
        </w:rPr>
      </w:pPr>
      <w:r>
        <w:rPr>
          <w:rFonts w:ascii="Kaiti SC Bold" w:eastAsia="Kaiti SC Bold" w:hAnsi="Kaiti SC Bold" w:cs="Kaiti SC Bold" w:hint="eastAsia"/>
          <w:b/>
          <w:bCs/>
        </w:rPr>
        <w:t xml:space="preserve">2024 B、2024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C：决策变量有离散有连续，目标线性，直接落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MILP；参数有波动就再套一层鲁棒优化。关键词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——PuLP、0/1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变量、max-min、不确定集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>。</w:t>
      </w:r>
    </w:p>
    <w:p w14:paraId="73613801" w14:textId="77777777" w:rsidR="009434D9" w:rsidRDefault="00000000">
      <w:pPr>
        <w:spacing w:after="60" w:line="360" w:lineRule="auto"/>
        <w:rPr>
          <w:rFonts w:ascii="Kaiti SC Bold" w:eastAsia="Kaiti SC Bold" w:hAnsi="Kaiti SC Bold" w:cs="Kaiti SC Bold" w:hint="eastAsia"/>
          <w:b/>
          <w:bCs/>
        </w:rPr>
      </w:pPr>
      <w:proofErr w:type="spellStart"/>
      <w:r>
        <w:rPr>
          <w:rFonts w:ascii="Kaiti SC Bold" w:eastAsia="Kaiti SC Bold" w:hAnsi="Kaiti SC Bold" w:cs="Kaiti SC Bold" w:hint="eastAsia"/>
          <w:b/>
          <w:bCs/>
        </w:rPr>
        <w:t>概率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/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仿真题</w:t>
      </w:r>
      <w:proofErr w:type="spellEnd"/>
    </w:p>
    <w:p w14:paraId="73AE69A8" w14:textId="77777777" w:rsidR="009434D9" w:rsidRDefault="00000000">
      <w:pPr>
        <w:spacing w:after="60" w:line="360" w:lineRule="auto"/>
        <w:rPr>
          <w:rFonts w:ascii="Kaiti SC Bold" w:eastAsia="Kaiti SC Bold" w:hAnsi="Kaiti SC Bold" w:cs="Kaiti SC Bold" w:hint="eastAsia"/>
          <w:b/>
          <w:bCs/>
        </w:rPr>
      </w:pPr>
      <w:r>
        <w:rPr>
          <w:rFonts w:ascii="Kaiti SC Bold" w:eastAsia="Kaiti SC Bold" w:hAnsi="Kaiti SC Bold" w:cs="Kaiti SC Bold" w:hint="eastAsia"/>
          <w:b/>
          <w:bCs/>
        </w:rPr>
        <w:t xml:space="preserve">2024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D：多重积分算不动就上蒙特卡罗；决策变量维度不高就网格搜索遍历。关键词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>——</w:t>
      </w:r>
      <w:proofErr w:type="gramStart"/>
      <w:r>
        <w:rPr>
          <w:rFonts w:ascii="Kaiti SC Bold" w:eastAsia="Kaiti SC Bold" w:hAnsi="Kaiti SC Bold" w:cs="Kaiti SC Bold" w:hint="eastAsia"/>
          <w:b/>
          <w:bCs/>
        </w:rPr>
        <w:t>numpy.random</w:t>
      </w:r>
      <w:proofErr w:type="gramEnd"/>
      <w:r>
        <w:rPr>
          <w:rFonts w:ascii="Kaiti SC Bold" w:eastAsia="Kaiti SC Bold" w:hAnsi="Kaiti SC Bold" w:cs="Kaiti SC Bold" w:hint="eastAsia"/>
          <w:b/>
          <w:bCs/>
        </w:rPr>
        <w:t xml:space="preserve">、命中率、10⁶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次采样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>。</w:t>
      </w:r>
    </w:p>
    <w:p w14:paraId="0518566F" w14:textId="77777777" w:rsidR="009434D9" w:rsidRDefault="00000000">
      <w:pPr>
        <w:spacing w:after="60" w:line="360" w:lineRule="auto"/>
        <w:rPr>
          <w:rFonts w:ascii="Kaiti SC Bold" w:eastAsia="Kaiti SC Bold" w:hAnsi="Kaiti SC Bold" w:cs="Kaiti SC Bold" w:hint="eastAsia"/>
          <w:b/>
          <w:bCs/>
        </w:rPr>
      </w:pPr>
      <w:proofErr w:type="spellStart"/>
      <w:r>
        <w:rPr>
          <w:rFonts w:ascii="Kaiti SC Bold" w:eastAsia="Kaiti SC Bold" w:hAnsi="Kaiti SC Bold" w:cs="Kaiti SC Bold" w:hint="eastAsia"/>
          <w:b/>
          <w:bCs/>
        </w:rPr>
        <w:t>信号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/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频谱题</w:t>
      </w:r>
      <w:proofErr w:type="spellEnd"/>
    </w:p>
    <w:p w14:paraId="11B8924E" w14:textId="77777777" w:rsidR="009434D9" w:rsidRDefault="00000000">
      <w:pPr>
        <w:spacing w:after="60" w:line="360" w:lineRule="auto"/>
        <w:rPr>
          <w:rFonts w:ascii="Kaiti SC Bold" w:eastAsia="Kaiti SC Bold" w:hAnsi="Kaiti SC Bold" w:cs="Kaiti SC Bold" w:hint="eastAsia"/>
          <w:b/>
          <w:bCs/>
        </w:rPr>
      </w:pPr>
      <w:r>
        <w:rPr>
          <w:rFonts w:ascii="Kaiti SC Bold" w:eastAsia="Kaiti SC Bold" w:hAnsi="Kaiti SC Bold" w:cs="Kaiti SC Bold" w:hint="eastAsia"/>
          <w:b/>
          <w:bCs/>
        </w:rPr>
        <w:t xml:space="preserve">2025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B：把测量数据当信号，FFT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找频率，峰值检测定位，curve_fit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反推物理量。关键词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>——</w:t>
      </w:r>
      <w:proofErr w:type="spellStart"/>
      <w:proofErr w:type="gramStart"/>
      <w:r>
        <w:rPr>
          <w:rFonts w:ascii="Kaiti SC Bold" w:eastAsia="Kaiti SC Bold" w:hAnsi="Kaiti SC Bold" w:cs="Kaiti SC Bold" w:hint="eastAsia"/>
          <w:b/>
          <w:bCs/>
        </w:rPr>
        <w:t>scipy.signal</w:t>
      </w:r>
      <w:proofErr w:type="gramEnd"/>
      <w:r>
        <w:rPr>
          <w:rFonts w:ascii="Kaiti SC Bold" w:eastAsia="Kaiti SC Bold" w:hAnsi="Kaiti SC Bold" w:cs="Kaiti SC Bold" w:hint="eastAsia"/>
          <w:b/>
          <w:bCs/>
        </w:rPr>
        <w:t>、频谱峰、光学模型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>。</w:t>
      </w:r>
    </w:p>
    <w:p w14:paraId="70D173BA" w14:textId="77777777" w:rsidR="009434D9" w:rsidRDefault="00000000">
      <w:pPr>
        <w:spacing w:after="60" w:line="360" w:lineRule="auto"/>
        <w:rPr>
          <w:rFonts w:ascii="Kaiti SC Bold" w:eastAsia="Kaiti SC Bold" w:hAnsi="Kaiti SC Bold" w:cs="Kaiti SC Bold" w:hint="eastAsia"/>
          <w:b/>
          <w:bCs/>
        </w:rPr>
      </w:pPr>
      <w:proofErr w:type="spellStart"/>
      <w:r>
        <w:rPr>
          <w:rFonts w:ascii="Kaiti SC Bold" w:eastAsia="Kaiti SC Bold" w:hAnsi="Kaiti SC Bold" w:cs="Kaiti SC Bold" w:hint="eastAsia"/>
          <w:b/>
          <w:bCs/>
        </w:rPr>
        <w:t>数据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/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统计题</w:t>
      </w:r>
      <w:proofErr w:type="spellEnd"/>
    </w:p>
    <w:p w14:paraId="2E51AC05" w14:textId="77777777" w:rsidR="009434D9" w:rsidRDefault="00000000">
      <w:pPr>
        <w:spacing w:after="60" w:line="360" w:lineRule="auto"/>
        <w:rPr>
          <w:rFonts w:ascii="Kaiti SC Bold" w:eastAsia="Kaiti SC Bold" w:hAnsi="Kaiti SC Bold" w:cs="Kaiti SC Bold" w:hint="eastAsia"/>
          <w:b/>
          <w:bCs/>
        </w:rPr>
      </w:pPr>
      <w:r>
        <w:rPr>
          <w:rFonts w:ascii="Kaiti SC Bold" w:eastAsia="Kaiti SC Bold" w:hAnsi="Kaiti SC Bold" w:cs="Kaiti SC Bold" w:hint="eastAsia"/>
          <w:b/>
          <w:bCs/>
        </w:rPr>
        <w:t xml:space="preserve">2024 E、2025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C：数据清洗永远第一步；时序数据走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STL/ARIMA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或排队论，分类问题走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Logistic/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XGBoost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+ ROC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阈值决策。关键词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>——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pandas、statsmodels、sklearn、ROC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 xml:space="preserve"> </w:t>
      </w:r>
      <w:proofErr w:type="spellStart"/>
      <w:r>
        <w:rPr>
          <w:rFonts w:ascii="Kaiti SC Bold" w:eastAsia="Kaiti SC Bold" w:hAnsi="Kaiti SC Bold" w:cs="Kaiti SC Bold" w:hint="eastAsia"/>
          <w:b/>
          <w:bCs/>
        </w:rPr>
        <w:t>曲线</w:t>
      </w:r>
      <w:proofErr w:type="spellEnd"/>
      <w:r>
        <w:rPr>
          <w:rFonts w:ascii="Kaiti SC Bold" w:eastAsia="Kaiti SC Bold" w:hAnsi="Kaiti SC Bold" w:cs="Kaiti SC Bold" w:hint="eastAsia"/>
          <w:b/>
          <w:bCs/>
        </w:rPr>
        <w:t>。</w:t>
      </w:r>
    </w:p>
    <w:p w14:paraId="0E4102A1" w14:textId="77777777" w:rsidR="009434D9" w:rsidRDefault="009434D9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</w:p>
    <w:p w14:paraId="6F0E808D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t>记忆口诀：见几何画向量、见决策上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MILP、见概率跑蒙特卡罗、见信号做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</w:t>
      </w:r>
      <w:proofErr w:type="spellStart"/>
      <w:r>
        <w:rPr>
          <w:rFonts w:ascii="Kaiti SC Regular" w:eastAsia="Kaiti SC Regular" w:hAnsi="Kaiti SC Regular" w:cs="Kaiti SC Regular" w:hint="eastAsia"/>
        </w:rPr>
        <w:t>FFT、见数据先清洗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1A66858E" w14:textId="77777777" w:rsidR="009434D9" w:rsidRDefault="009434D9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</w:p>
    <w:p w14:paraId="6A1E5474" w14:textId="77777777" w:rsidR="009434D9" w:rsidRDefault="00000000">
      <w:pPr>
        <w:spacing w:after="60" w:line="360" w:lineRule="auto"/>
        <w:rPr>
          <w:rFonts w:ascii="Kaiti SC Regular" w:eastAsia="Kaiti SC Regular" w:hAnsi="Kaiti SC Regular" w:cs="Kaiti SC Regular" w:hint="eastAsia"/>
        </w:rPr>
      </w:pPr>
      <w:proofErr w:type="spellStart"/>
      <w:r>
        <w:rPr>
          <w:rFonts w:ascii="Kaiti SC Regular" w:eastAsia="Kaiti SC Regular" w:hAnsi="Kaiti SC Regular" w:cs="Kaiti SC Regular" w:hint="eastAsia"/>
        </w:rPr>
        <w:lastRenderedPageBreak/>
        <w:t>结论：不管是什么题，先做步骤</w:t>
      </w:r>
      <w:proofErr w:type="spellEnd"/>
      <w:r>
        <w:rPr>
          <w:rFonts w:ascii="Kaiti SC Regular" w:eastAsia="Kaiti SC Regular" w:hAnsi="Kaiti SC Regular" w:cs="Kaiti SC Regular" w:hint="eastAsia"/>
        </w:rPr>
        <w:t xml:space="preserve"> 1—3(</w:t>
      </w:r>
      <w:proofErr w:type="spellStart"/>
      <w:r>
        <w:rPr>
          <w:rFonts w:ascii="Kaiti SC Regular" w:eastAsia="Kaiti SC Regular" w:hAnsi="Kaiti SC Regular" w:cs="Kaiti SC Regular" w:hint="eastAsia"/>
        </w:rPr>
        <w:t>读题拆解→假设→</w:t>
      </w:r>
      <w:proofErr w:type="gramStart"/>
      <w:r>
        <w:rPr>
          <w:rFonts w:ascii="Kaiti SC Regular" w:eastAsia="Kaiti SC Regular" w:hAnsi="Kaiti SC Regular" w:cs="Kaiti SC Regular" w:hint="eastAsia"/>
        </w:rPr>
        <w:t>变量</w:t>
      </w:r>
      <w:proofErr w:type="spellEnd"/>
      <w:r>
        <w:rPr>
          <w:rFonts w:ascii="Kaiti SC Regular" w:eastAsia="Kaiti SC Regular" w:hAnsi="Kaiti SC Regular" w:cs="Kaiti SC Regular" w:hint="eastAsia"/>
        </w:rPr>
        <w:t>)，</w:t>
      </w:r>
      <w:proofErr w:type="spellStart"/>
      <w:proofErr w:type="gramEnd"/>
      <w:r>
        <w:rPr>
          <w:rFonts w:ascii="Kaiti SC Regular" w:eastAsia="Kaiti SC Regular" w:hAnsi="Kaiti SC Regular" w:cs="Kaiti SC Regular" w:hint="eastAsia"/>
        </w:rPr>
        <w:t>只要这三步扎实，后续基本不会翻车</w:t>
      </w:r>
      <w:proofErr w:type="spellEnd"/>
      <w:r>
        <w:rPr>
          <w:rFonts w:ascii="Kaiti SC Regular" w:eastAsia="Kaiti SC Regular" w:hAnsi="Kaiti SC Regular" w:cs="Kaiti SC Regular" w:hint="eastAsia"/>
        </w:rPr>
        <w:t>。</w:t>
      </w:r>
    </w:p>
    <w:p w14:paraId="289AC500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54846931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76C44E9F" w14:textId="77777777" w:rsidR="009434D9" w:rsidRDefault="009434D9">
      <w:pPr>
        <w:pStyle w:val="a0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</w:rPr>
      </w:pPr>
    </w:p>
    <w:p w14:paraId="708F6C3E" w14:textId="44B1A086" w:rsidR="009434D9" w:rsidRDefault="009434D9">
      <w:pPr>
        <w:pStyle w:val="a"/>
        <w:numPr>
          <w:ilvl w:val="0"/>
          <w:numId w:val="0"/>
        </w:numPr>
        <w:spacing w:line="336" w:lineRule="auto"/>
        <w:rPr>
          <w:rFonts w:ascii="Kaiti SC Regular" w:eastAsia="Kaiti SC Regular" w:hAnsi="Kaiti SC Regular" w:cs="Kaiti SC Regular" w:hint="eastAsia"/>
          <w:lang w:eastAsia="zh-CN"/>
        </w:rPr>
      </w:pPr>
    </w:p>
    <w:sectPr w:rsidR="009434D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A8A47" w14:textId="77777777" w:rsidR="00B10763" w:rsidRDefault="00B10763">
      <w:pPr>
        <w:spacing w:line="240" w:lineRule="auto"/>
      </w:pPr>
      <w:r>
        <w:separator/>
      </w:r>
    </w:p>
  </w:endnote>
  <w:endnote w:type="continuationSeparator" w:id="0">
    <w:p w14:paraId="04B8B151" w14:textId="77777777" w:rsidR="00B10763" w:rsidRDefault="00B107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 SC Regular">
    <w:altName w:val="微软雅黑"/>
    <w:charset w:val="86"/>
    <w:family w:val="auto"/>
    <w:pitch w:val="default"/>
    <w:sig w:usb0="80000287" w:usb1="280F3C52" w:usb2="00000016" w:usb3="00000000" w:csb0="0004001F" w:csb1="00000000"/>
  </w:font>
  <w:font w:name="Kaiti SC Bold">
    <w:altName w:val="微软雅黑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827D9" w14:textId="77777777" w:rsidR="00B10763" w:rsidRDefault="00B10763">
      <w:pPr>
        <w:spacing w:after="0"/>
      </w:pPr>
      <w:r>
        <w:separator/>
      </w:r>
    </w:p>
  </w:footnote>
  <w:footnote w:type="continuationSeparator" w:id="0">
    <w:p w14:paraId="65571CD7" w14:textId="77777777" w:rsidR="00B10763" w:rsidRDefault="00B107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16FAD1"/>
    <w:multiLevelType w:val="singleLevel"/>
    <w:tmpl w:val="FC16FAD1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EBE2985"/>
    <w:multiLevelType w:val="singleLevel"/>
    <w:tmpl w:val="0EBE2985"/>
    <w:lvl w:ilvl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499885551">
    <w:abstractNumId w:val="2"/>
  </w:num>
  <w:num w:numId="2" w16cid:durableId="1979265468">
    <w:abstractNumId w:val="5"/>
  </w:num>
  <w:num w:numId="3" w16cid:durableId="1447847375">
    <w:abstractNumId w:val="6"/>
  </w:num>
  <w:num w:numId="4" w16cid:durableId="974486965">
    <w:abstractNumId w:val="3"/>
  </w:num>
  <w:num w:numId="5" w16cid:durableId="2083213350">
    <w:abstractNumId w:val="1"/>
  </w:num>
  <w:num w:numId="6" w16cid:durableId="1307735021">
    <w:abstractNumId w:val="4"/>
  </w:num>
  <w:num w:numId="7" w16cid:durableId="603534457">
    <w:abstractNumId w:val="0"/>
  </w:num>
  <w:num w:numId="8" w16cid:durableId="12746320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D17"/>
    <w:rsid w:val="009434D9"/>
    <w:rsid w:val="00AA1D8D"/>
    <w:rsid w:val="00B10763"/>
    <w:rsid w:val="00B36E7F"/>
    <w:rsid w:val="00B47730"/>
    <w:rsid w:val="00CB0664"/>
    <w:rsid w:val="00FC693F"/>
    <w:rsid w:val="6CEA8535"/>
    <w:rsid w:val="6EFFCC10"/>
    <w:rsid w:val="7B1F2C6A"/>
    <w:rsid w:val="95FD32DA"/>
    <w:rsid w:val="B9ED84E4"/>
    <w:rsid w:val="EDC32CBF"/>
    <w:rsid w:val="EFEF48D5"/>
    <w:rsid w:val="F7AA2063"/>
    <w:rsid w:val="FF7F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0025A0"/>
  <w14:defaultImageDpi w14:val="300"/>
  <w15:docId w15:val="{82E5985F-0D4E-4BEC-A5DC-692E3EBD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23</Pages>
  <Words>6014</Words>
  <Characters>7399</Characters>
  <Application>Microsoft Office Word</Application>
  <DocSecurity>0</DocSecurity>
  <Lines>352</Lines>
  <Paragraphs>383</Paragraphs>
  <ScaleCrop>false</ScaleCrop>
  <Company/>
  <LinksUpToDate>false</LinksUpToDate>
  <CharactersWithSpaces>13030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安 杜</cp:lastModifiedBy>
  <cp:revision>2</cp:revision>
  <dcterms:created xsi:type="dcterms:W3CDTF">2013-12-24T07:15:00Z</dcterms:created>
  <dcterms:modified xsi:type="dcterms:W3CDTF">2026-07-25T12:10:00Z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E1E5C286BB1190CEDD585F6ACFE6BD40_42</vt:lpwstr>
  </property>
</Properties>
</file>